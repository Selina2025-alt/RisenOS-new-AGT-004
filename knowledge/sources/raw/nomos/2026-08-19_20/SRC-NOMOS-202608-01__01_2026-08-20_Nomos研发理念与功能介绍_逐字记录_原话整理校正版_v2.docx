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70AE">
      <w:pPr>
        <w:jc w:val="center"/>
      </w:pPr>
      <w:r>
        <w:rPr>
          <w:rFonts w:ascii="Noto Sans CJK SC" w:hAnsi="Noto Sans CJK SC" w:eastAsia="Noto Sans CJK SC"/>
          <w:b/>
          <w:sz w:val="36"/>
        </w:rPr>
        <w:t>2026 年 8 月 20 日 Nomos 研发理念与功能介绍</w:t>
      </w:r>
    </w:p>
    <w:p w14:paraId="7AFDC8FF">
      <w:pPr>
        <w:jc w:val="center"/>
      </w:pPr>
      <w:r>
        <w:rPr>
          <w:rFonts w:ascii="Noto Sans CJK SC" w:hAnsi="Noto Sans CJK SC" w:eastAsia="Noto Sans CJK SC"/>
          <w:color w:val="646464"/>
          <w:sz w:val="22"/>
        </w:rPr>
        <w:t>逐字录音 · 原话整理校正版 v2（书面可读版）</w:t>
      </w:r>
    </w:p>
    <w:p w14:paraId="2FCFC92B">
      <w:pPr>
        <w:pStyle w:val="164"/>
      </w:pPr>
      <w:bookmarkStart w:id="0" w:name="_GoBack"/>
      <w:bookmarkEnd w:id="0"/>
      <w:r>
        <w:rPr>
          <w:rFonts w:ascii="Noto Sans CJK SC" w:hAnsi="Noto Sans CJK SC" w:eastAsia="Noto Sans CJK SC"/>
        </w:rPr>
        <w:t>元元（研发人员）  00:00:57</w:t>
      </w:r>
    </w:p>
    <w:p w14:paraId="0C10AEFF">
      <w:r>
        <w:rPr>
          <w:rFonts w:ascii="Noto Sans CJK SC" w:hAnsi="Noto Sans CJK SC" w:eastAsia="Noto Sans CJK SC"/>
        </w:rPr>
        <w:t>最开始定义 Nomos 的时候，我们其实是在对比人类社会的运行体系。人类社会有法律，企业内部有制度，整个社会还有市场规则。通过这些基础规则，企业和人在这个环境里工作、竞争、协同。Nomos 最初承担的，就是把这套逻辑映射到智能体世界。</w:t>
      </w:r>
    </w:p>
    <w:p w14:paraId="6AB93D9C">
      <w:pPr>
        <w:pStyle w:val="164"/>
      </w:pPr>
      <w:r>
        <w:rPr>
          <w:rFonts w:ascii="Noto Sans CJK SC" w:hAnsi="Noto Sans CJK SC" w:eastAsia="Noto Sans CJK SC"/>
        </w:rPr>
        <w:t>元元（研发人员）  00:01:36</w:t>
      </w:r>
    </w:p>
    <w:p w14:paraId="4D05C84C">
      <w:r>
        <w:rPr>
          <w:rFonts w:ascii="Noto Sans CJK SC" w:hAnsi="Noto Sans CJK SC" w:eastAsia="Noto Sans CJK SC"/>
        </w:rPr>
        <w:t>我们想把原来人类社会的一些运行体系和社会环境，在智能体世界里重新做一遍。当然，最开始还没有想得这么大，最初只是为了解决多智能体协同的问题。多智能体协同我们一直在做，原来的逻辑是尽量发挥智能体的自主性，让它们自己协同。但后来服务一些中大型客户时发现，客户对协同的准确率、稳定性以及复杂场景的处理能力要求非常高。所以我们开始反过来研究：在没有智能体的时候，人是怎么在企业内部协同完成这些事情的？</w:t>
      </w:r>
    </w:p>
    <w:p w14:paraId="591223B2">
      <w:pPr>
        <w:pStyle w:val="164"/>
      </w:pPr>
      <w:r>
        <w:rPr>
          <w:rFonts w:ascii="Noto Sans CJK SC" w:hAnsi="Noto Sans CJK SC" w:eastAsia="Noto Sans CJK SC"/>
        </w:rPr>
        <w:t>元元（研发人员）  00:02:32</w:t>
      </w:r>
    </w:p>
    <w:p w14:paraId="7A5F14C9">
      <w:r>
        <w:rPr>
          <w:rFonts w:ascii="Noto Sans CJK SC" w:hAnsi="Noto Sans CJK SC" w:eastAsia="Noto Sans CJK SC"/>
        </w:rPr>
        <w:t>研究下来发现，每个企业其实都一样。就像一个人入职，每个公司都有整体规章制度，每个部门也有自己的制度。人进入公司以后，会学习这些制度；制度里规定整个公司的工作流程、有多少角色、每个角色之间怎么配合、怎么协作。于是我们就在想：能不能在服务企业时，把企业已有制度直接拿出来，不管是 Word、PPT 还是 Excel，都可以让智能体学习。学习以后，整个智能体协同就按照企业制度去做。这是最开始的构想。</w:t>
      </w:r>
    </w:p>
    <w:p w14:paraId="660D3246">
      <w:pPr>
        <w:pStyle w:val="164"/>
      </w:pPr>
      <w:r>
        <w:rPr>
          <w:rFonts w:ascii="Noto Sans CJK SC" w:hAnsi="Noto Sans CJK SC" w:eastAsia="Noto Sans CJK SC"/>
        </w:rPr>
        <w:t>元元（研发人员）  00:03:15</w:t>
      </w:r>
    </w:p>
    <w:p w14:paraId="1B01C097">
      <w:r>
        <w:rPr>
          <w:rFonts w:ascii="Noto Sans CJK SC" w:hAnsi="Noto Sans CJK SC" w:eastAsia="Noto Sans CJK SC"/>
        </w:rPr>
        <w:t>有了这个构想之后，我们就开始研究怎么实现。真正做实践时，又回到一个问题：企业乃至社会到底依靠什么运转？后来我们发现，“环境”很重要。人进入一家企业，企业不只是提供制度，还会提供流程，以及配套的工具和能力。只有制度文档、没有配套基础设施，很多事情还是很难执行。举个简单的例子，比如我们要在公司开会。</w:t>
      </w:r>
    </w:p>
    <w:p w14:paraId="48E2360E">
      <w:pPr>
        <w:pStyle w:val="164"/>
      </w:pPr>
      <w:r>
        <w:rPr>
          <w:rFonts w:ascii="Noto Sans CJK SC" w:hAnsi="Noto Sans CJK SC" w:eastAsia="Noto Sans CJK SC"/>
        </w:rPr>
        <w:t>元元（研发人员）  00:04:06</w:t>
      </w:r>
    </w:p>
    <w:p w14:paraId="113F56EF">
      <w:r>
        <w:rPr>
          <w:rFonts w:ascii="Noto Sans CJK SC" w:hAnsi="Noto Sans CJK SC" w:eastAsia="Noto Sans CJK SC"/>
        </w:rPr>
        <w:t>如果开会有一个会议室，就更容易快速把人聚集起来讨论；会议室里如果还有可以写写画画的电子白板，大家就更容易形成共识。人需要环境和工具，才能更容易达到协作目的。智能体也是一样。Nomos 的一个核心，就是给智能体提供大量这样的协同环境。</w:t>
      </w:r>
    </w:p>
    <w:p w14:paraId="396FB058">
      <w:pPr>
        <w:pStyle w:val="164"/>
      </w:pPr>
      <w:r>
        <w:rPr>
          <w:rFonts w:ascii="Noto Sans CJK SC" w:hAnsi="Noto Sans CJK SC" w:eastAsia="Noto Sans CJK SC"/>
        </w:rPr>
        <w:t>元元（研发人员）  00:04:38</w:t>
      </w:r>
    </w:p>
    <w:p w14:paraId="293CD693">
      <w:r>
        <w:rPr>
          <w:rFonts w:ascii="Noto Sans CJK SC" w:hAnsi="Noto Sans CJK SC" w:eastAsia="Noto Sans CJK SC"/>
        </w:rPr>
        <w:t>比如我给一个智能体团队下发任务，这群智能体能够感知到：现在要处理的是什么任务；公司有哪些制度；这件事应该选择哪套制度；基于这套制度，需要协同公司里的哪些角色；每个人的职责分工是什么；前后的工作顺序是什么。有了这一层，每个智能体对怎么做这件事就形成了共识。之后，它们可以基于智能体之间的共识协议开始协同。</w:t>
      </w:r>
    </w:p>
    <w:p w14:paraId="2CF61F2F">
      <w:pPr>
        <w:pStyle w:val="164"/>
      </w:pPr>
      <w:r>
        <w:rPr>
          <w:rFonts w:ascii="Noto Sans CJK SC" w:hAnsi="Noto Sans CJK SC" w:eastAsia="Noto Sans CJK SC"/>
        </w:rPr>
        <w:t>元元（研发人员）  00:05:24</w:t>
      </w:r>
    </w:p>
    <w:p w14:paraId="272A6F0E">
      <w:r>
        <w:rPr>
          <w:rFonts w:ascii="Noto Sans CJK SC" w:hAnsi="Noto Sans CJK SC" w:eastAsia="Noto Sans CJK SC"/>
        </w:rPr>
        <w:t>协同过程中，每个智能体的工作是透明的。可以理解成大家在同一个工作环境里，信息和状态是共享的：我能知道其他智能体现在做到哪里、有没有遇到问题。每个智能体都能观察到其他智能体的工作状态。如果某个智能体遇到问题，或者它判断自己解决不了，需要拉其他智能体一起讨论，就可以发起协商沟通机制。大家分别发表意见、互相讨论，最后形成共识，再继续往下执行。Nomos 大概就在做这些事情：先把人类工作时的沟通机制和协同机制抽象出来，再为智能体搭建对应的环境。</w:t>
      </w:r>
    </w:p>
    <w:p w14:paraId="5C29F417">
      <w:pPr>
        <w:pStyle w:val="164"/>
      </w:pPr>
      <w:r>
        <w:rPr>
          <w:rFonts w:ascii="Noto Sans CJK SC" w:hAnsi="Noto Sans CJK SC" w:eastAsia="Noto Sans CJK SC"/>
        </w:rPr>
        <w:t>元元（研发人员）  00:06:25</w:t>
      </w:r>
    </w:p>
    <w:p w14:paraId="68CAFC0A">
      <w:r>
        <w:rPr>
          <w:rFonts w:ascii="Noto Sans CJK SC" w:hAnsi="Noto Sans CJK SC" w:eastAsia="Noto Sans CJK SC"/>
        </w:rPr>
        <w:t>没有智能体的时候，人类遇到问题、一起工作，本身就有一套沟通机制和协同机制。后来我们越来越明确：除了每个个体要足够聪明，还需要一套好的协同环境。环境越适合协同，事情越容易做好。Nomos 做的，就是提供这样一套环境。所以后面我们对它的定义逐渐变成：多智能体社会中，承载法律、制度和市场规则的一套基座。</w:t>
      </w:r>
    </w:p>
    <w:p w14:paraId="26346E37">
      <w:pPr>
        <w:pStyle w:val="164"/>
      </w:pPr>
      <w:r>
        <w:rPr>
          <w:rFonts w:ascii="Noto Sans CJK SC" w:hAnsi="Noto Sans CJK SC" w:eastAsia="Noto Sans CJK SC"/>
        </w:rPr>
        <w:t>元元（研发人员）  00:06:56</w:t>
      </w:r>
    </w:p>
    <w:p w14:paraId="768721C7">
      <w:r>
        <w:rPr>
          <w:rFonts w:ascii="Noto Sans CJK SC" w:hAnsi="Noto Sans CJK SC" w:eastAsia="Noto Sans CJK SC"/>
        </w:rPr>
        <w:t>先说“法律”这一层。比如我们会给智能体内置一些所有智能体都要遵守的基础规则，包括基础行为边界、对组织的归属意识等。只要进入这个协同社会，就要遵守这些基础规则。</w:t>
      </w:r>
    </w:p>
    <w:p w14:paraId="6EFDF18E">
      <w:pPr>
        <w:pStyle w:val="164"/>
      </w:pPr>
      <w:r>
        <w:rPr>
          <w:rFonts w:ascii="Noto Sans CJK SC" w:hAnsi="Noto Sans CJK SC" w:eastAsia="Noto Sans CJK SC"/>
        </w:rPr>
        <w:t>元元（研发人员）  00:07:29</w:t>
      </w:r>
    </w:p>
    <w:p w14:paraId="37200979">
      <w:r>
        <w:rPr>
          <w:rFonts w:ascii="Noto Sans CJK SC" w:hAnsi="Noto Sans CJK SC" w:eastAsia="Noto Sans CJK SC"/>
        </w:rPr>
        <w:t>第二层是“制度”。制度跟着具体环境走：可以针对某个项目制定制度，也可以是公司的整体制度。比如报价怎么走流程、询价怎么做、生产环节怎么协同，这些都由企业自己定义，再通过 Nomos 进行承载和执行。第三层是“市场规则”。它会更抽象一些，模拟的是人类社会里的市场经济机制。</w:t>
      </w:r>
    </w:p>
    <w:p w14:paraId="304A1AA4">
      <w:pPr>
        <w:pStyle w:val="164"/>
      </w:pPr>
      <w:r>
        <w:rPr>
          <w:rFonts w:ascii="Noto Sans CJK SC" w:hAnsi="Noto Sans CJK SC" w:eastAsia="Noto Sans CJK SC"/>
        </w:rPr>
        <w:t>元元（研发人员）  00:08:12</w:t>
      </w:r>
    </w:p>
    <w:p w14:paraId="131DF38A">
      <w:r>
        <w:rPr>
          <w:rFonts w:ascii="Noto Sans CJK SC" w:hAnsi="Noto Sans CJK SC" w:eastAsia="Noto Sans CJK SC"/>
        </w:rPr>
        <w:t>每个智能体都会有自己的归属、目标，也会受到一些类似“压力”的机制影响。当一个智能体和另一个智能体协同时，系统会记录每次协同过程，同时产生评价。其他智能体以后再和它协同时，可以看到历史评价，用来判断它过去和别人协同时的工作能力、效率和协同质量。</w:t>
      </w:r>
    </w:p>
    <w:p w14:paraId="7099AAFE">
      <w:pPr>
        <w:pStyle w:val="164"/>
      </w:pPr>
      <w:r>
        <w:rPr>
          <w:rFonts w:ascii="Noto Sans CJK SC" w:hAnsi="Noto Sans CJK SC" w:eastAsia="Noto Sans CJK SC"/>
        </w:rPr>
        <w:t>元元（研发人员）  00:09:00</w:t>
      </w:r>
    </w:p>
    <w:p w14:paraId="5168993D">
      <w:r>
        <w:rPr>
          <w:rFonts w:ascii="Noto Sans CJK SC" w:hAnsi="Noto Sans CJK SC" w:eastAsia="Noto Sans CJK SC"/>
        </w:rPr>
        <w:t>慢慢地，每个智能体都会形成一套社会级的信用机制，有点像人的征信。智能体自己也能看到自己的信用状态。如果信用水平低，它就需要想办法改善，比如提高对协同团队的服务质量，或者主动和其他智能体沟通。这些都可能成为它的触发机制。我们想模拟的是：在人类社会的竞争和协作中，个体会主动提升自己、提高协同质量，从而改善自己的信用和评价。信用机制是这里面很重要的一点。企业之间会竞争，企业内部也会围绕项目协作，这些背后其实都有类似的逻辑。</w:t>
      </w:r>
    </w:p>
    <w:p w14:paraId="2F702BB9">
      <w:pPr>
        <w:pStyle w:val="164"/>
      </w:pPr>
      <w:r>
        <w:rPr>
          <w:rFonts w:ascii="Noto Sans CJK SC" w:hAnsi="Noto Sans CJK SC" w:eastAsia="Noto Sans CJK SC"/>
        </w:rPr>
        <w:t>元元（研发人员）  00:10:18</w:t>
      </w:r>
    </w:p>
    <w:p w14:paraId="4E9B134A">
      <w:r>
        <w:rPr>
          <w:rFonts w:ascii="Noto Sans CJK SC" w:hAnsi="Noto Sans CJK SC" w:eastAsia="Noto Sans CJK SC"/>
        </w:rPr>
        <w:t>刚才讲的这些，其实没有涉及智能体本身“会什么”。Nomos 做的是站在更宏观的一层，对智能体运行环境进行调控和组织。我们把它理解成两层：第一层是智能体本身，每个智能体有自己的主观意识和能力，它可以进入不同环境；第二层是 Nomos，它不直接控制每个智能体自身的能力，而是通过环境、规则和机制，在宏观层面对智能体产生影响。</w:t>
      </w:r>
    </w:p>
    <w:p w14:paraId="1D18A261">
      <w:pPr>
        <w:pStyle w:val="164"/>
      </w:pPr>
      <w:r>
        <w:rPr>
          <w:rFonts w:ascii="Noto Sans CJK SC" w:hAnsi="Noto Sans CJK SC" w:eastAsia="Noto Sans CJK SC"/>
        </w:rPr>
        <w:t>元元（研发人员）  00:11:05</w:t>
      </w:r>
    </w:p>
    <w:p w14:paraId="796DC803">
      <w:r>
        <w:rPr>
          <w:rFonts w:ascii="Noto Sans CJK SC" w:hAnsi="Noto Sans CJK SC" w:eastAsia="Noto Sans CJK SC"/>
        </w:rPr>
        <w:t>因为有这套环境，智能体进入不同公司、不同组织时，能够感知周边制度、流程和体系的变化，再动态调整自己的做事方法。</w:t>
      </w:r>
    </w:p>
    <w:p w14:paraId="225F86CF">
      <w:pPr>
        <w:pStyle w:val="164"/>
      </w:pPr>
      <w:r>
        <w:rPr>
          <w:rFonts w:ascii="Noto Sans CJK SC" w:hAnsi="Noto Sans CJK SC" w:eastAsia="Noto Sans CJK SC"/>
        </w:rPr>
        <w:t>宣发人员  00:11:23</w:t>
      </w:r>
    </w:p>
    <w:p w14:paraId="03FC679A">
      <w:r>
        <w:rPr>
          <w:rFonts w:ascii="Noto Sans CJK SC" w:hAnsi="Noto Sans CJK SC" w:eastAsia="Noto Sans CJK SC"/>
        </w:rPr>
        <w:t>我有几个问题。刚刚提到开会，这是人类形成共识的一种方式，会把大家拉到一个会议里。那么 Nomos 的机制里，也会给智能体提供类似“开会”的能力吗？</w:t>
      </w:r>
    </w:p>
    <w:p w14:paraId="617085BA">
      <w:pPr>
        <w:pStyle w:val="164"/>
      </w:pPr>
      <w:r>
        <w:rPr>
          <w:rFonts w:ascii="Noto Sans CJK SC" w:hAnsi="Noto Sans CJK SC" w:eastAsia="Noto Sans CJK SC"/>
        </w:rPr>
        <w:t>元元（研发人员）  00:11:36</w:t>
      </w:r>
    </w:p>
    <w:p w14:paraId="1B152FD2">
      <w:r>
        <w:rPr>
          <w:rFonts w:ascii="Noto Sans CJK SC" w:hAnsi="Noto Sans CJK SC" w:eastAsia="Noto Sans CJK SC"/>
        </w:rPr>
        <w:t>对。把它拆开看，人讨论一个议题通常有基本流程：先讲背景，再讨论，最后形成共识并结束。这是一个相对线性的流程。但在线性流程中会不断出现突发情况。比如背景讲完，有人说自己没理解，那就会要求前面的人再解释；进入讨论环节后，也可能有人先提出意见，引发其他人围绕这个意见讨论。通常总会有某个人先发起，可能是抛出问题，也可能是提出观点，自然地把讨论带起来。我们给智能体也植入了这种能力。</w:t>
      </w:r>
    </w:p>
    <w:p w14:paraId="2554034C">
      <w:pPr>
        <w:pStyle w:val="164"/>
      </w:pPr>
      <w:r>
        <w:rPr>
          <w:rFonts w:ascii="Noto Sans CJK SC" w:hAnsi="Noto Sans CJK SC" w:eastAsia="Noto Sans CJK SC"/>
        </w:rPr>
        <w:t>元元（研发人员）  00:13:00</w:t>
      </w:r>
    </w:p>
    <w:p w14:paraId="4BC1D4A3">
      <w:r>
        <w:rPr>
          <w:rFonts w:ascii="Noto Sans CJK SC" w:hAnsi="Noto Sans CJK SC" w:eastAsia="Noto Sans CJK SC"/>
        </w:rPr>
        <w:t>智能体在工作或协同过程中，如果发现某个点不理解，或者判断需要更多智能体参与讨论，就可以触发一个沟通机制。实现上可以理解成一种工具。我们内置了大约 4～5 种沟通机制：例如主持人模式，让每个智能体依次发言，最后由主持人汇总；也有一种模式是一个智能体先讲，其他智能体分别评价，再轮到其他人；还有更自由的模式，第一个智能体讲完，其他智能体自己判断要不要接着说。智能体可以根据场景触发不同的讨论机制。</w:t>
      </w:r>
    </w:p>
    <w:p w14:paraId="2D51FF4D">
      <w:pPr>
        <w:pStyle w:val="164"/>
      </w:pPr>
      <w:r>
        <w:rPr>
          <w:rFonts w:ascii="Noto Sans CJK SC" w:hAnsi="Noto Sans CJK SC" w:eastAsia="Noto Sans CJK SC"/>
        </w:rPr>
        <w:t>宣发人员  00:14:15</w:t>
      </w:r>
    </w:p>
    <w:p w14:paraId="693DBE8F">
      <w:r>
        <w:rPr>
          <w:rFonts w:ascii="Noto Sans CJK SC" w:hAnsi="Noto Sans CJK SC" w:eastAsia="Noto Sans CJK SC"/>
        </w:rPr>
        <w:t>刚刚提到有时会有一个智能体主导。谁来决定谁是主导？Nomos 会告诉它吗？</w:t>
      </w:r>
    </w:p>
    <w:p w14:paraId="78378F6E">
      <w:pPr>
        <w:pStyle w:val="164"/>
      </w:pPr>
      <w:r>
        <w:rPr>
          <w:rFonts w:ascii="Noto Sans CJK SC" w:hAnsi="Noto Sans CJK SC" w:eastAsia="Noto Sans CJK SC"/>
        </w:rPr>
        <w:t>元元（研发人员）  00:14:23</w:t>
      </w:r>
    </w:p>
    <w:p w14:paraId="612B022D">
      <w:r>
        <w:rPr>
          <w:rFonts w:ascii="Noto Sans CJK SC" w:hAnsi="Noto Sans CJK SC" w:eastAsia="Noto Sans CJK SC"/>
        </w:rPr>
        <w:t>Nomos 不会指定。每个智能体会靠自己的自主意识去做。正常情况下，大家按公司制度和流程走；如果中间某个智能体主动提出了问题或意见，它自然就可能成为这次讨论的主理人或主持人。</w:t>
      </w:r>
    </w:p>
    <w:p w14:paraId="190E96F7">
      <w:pPr>
        <w:pStyle w:val="164"/>
      </w:pPr>
      <w:r>
        <w:rPr>
          <w:rFonts w:ascii="Noto Sans CJK SC" w:hAnsi="Noto Sans CJK SC" w:eastAsia="Noto Sans CJK SC"/>
        </w:rPr>
        <w:t>宣发人员  00:14:47</w:t>
      </w:r>
    </w:p>
    <w:p w14:paraId="470FDBA5">
      <w:r>
        <w:rPr>
          <w:rFonts w:ascii="Noto Sans CJK SC" w:hAnsi="Noto Sans CJK SC" w:eastAsia="Noto Sans CJK SC"/>
        </w:rPr>
        <w:t>所以可以理解为，Nomos 是存在于所有智能体之上的？</w:t>
      </w:r>
    </w:p>
    <w:p w14:paraId="6D24A7B2">
      <w:pPr>
        <w:pStyle w:val="164"/>
      </w:pPr>
      <w:r>
        <w:rPr>
          <w:rFonts w:ascii="Noto Sans CJK SC" w:hAnsi="Noto Sans CJK SC" w:eastAsia="Noto Sans CJK SC"/>
        </w:rPr>
        <w:t>元元（研发人员）  00:14:54</w:t>
      </w:r>
    </w:p>
    <w:p w14:paraId="095E4D3B">
      <w:r>
        <w:rPr>
          <w:rFonts w:ascii="Noto Sans CJK SC" w:hAnsi="Noto Sans CJK SC" w:eastAsia="Noto Sans CJK SC"/>
        </w:rPr>
        <w:t>对。</w:t>
      </w:r>
    </w:p>
    <w:p w14:paraId="28E3EA6C">
      <w:pPr>
        <w:pStyle w:val="164"/>
      </w:pPr>
      <w:r>
        <w:rPr>
          <w:rFonts w:ascii="Noto Sans CJK SC" w:hAnsi="Noto Sans CJK SC" w:eastAsia="Noto Sans CJK SC"/>
        </w:rPr>
        <w:t>宣发人员  00:14:54</w:t>
      </w:r>
    </w:p>
    <w:p w14:paraId="07D8CA39">
      <w:r>
        <w:rPr>
          <w:rFonts w:ascii="Noto Sans CJK SC" w:hAnsi="Noto Sans CJK SC" w:eastAsia="Noto Sans CJK SC"/>
        </w:rPr>
        <w:t>那如果把它定义成制度管理层或者制度治理层，它属于架构的一部分吗？</w:t>
      </w:r>
    </w:p>
    <w:p w14:paraId="3AAD0A27">
      <w:pPr>
        <w:pStyle w:val="164"/>
      </w:pPr>
      <w:r>
        <w:rPr>
          <w:rFonts w:ascii="Noto Sans CJK SC" w:hAnsi="Noto Sans CJK SC" w:eastAsia="Noto Sans CJK SC"/>
        </w:rPr>
        <w:t>元元（研发人员）  00:15:01</w:t>
      </w:r>
    </w:p>
    <w:p w14:paraId="7C0E1956">
      <w:r>
        <w:rPr>
          <w:rFonts w:ascii="Noto Sans CJK SC" w:hAnsi="Noto Sans CJK SC" w:eastAsia="Noto Sans CJK SC"/>
        </w:rPr>
        <w:t>对，它属于架构的一部分。</w:t>
      </w:r>
    </w:p>
    <w:p w14:paraId="1A7D0FF4">
      <w:pPr>
        <w:pStyle w:val="164"/>
      </w:pPr>
      <w:r>
        <w:rPr>
          <w:rFonts w:ascii="Noto Sans CJK SC" w:hAnsi="Noto Sans CJK SC" w:eastAsia="Noto Sans CJK SC"/>
        </w:rPr>
        <w:t>宣发人员  00:15:03</w:t>
      </w:r>
    </w:p>
    <w:p w14:paraId="218AAD8D">
      <w:r>
        <w:rPr>
          <w:rFonts w:ascii="Noto Sans CJK SC" w:hAnsi="Noto Sans CJK SC" w:eastAsia="Noto Sans CJK SC"/>
        </w:rPr>
        <w:t>我们之前一直讲五级架构。Nomos 和五级架构是什么关系？</w:t>
      </w:r>
    </w:p>
    <w:p w14:paraId="0344D55A">
      <w:pPr>
        <w:pStyle w:val="164"/>
      </w:pPr>
      <w:r>
        <w:rPr>
          <w:rFonts w:ascii="Noto Sans CJK SC" w:hAnsi="Noto Sans CJK SC" w:eastAsia="Noto Sans CJK SC"/>
        </w:rPr>
        <w:t>元元（研发人员）  00:15:10</w:t>
      </w:r>
    </w:p>
    <w:p w14:paraId="76C3BF02">
      <w:r>
        <w:rPr>
          <w:rFonts w:ascii="Noto Sans CJK SC" w:hAnsi="Noto Sans CJK SC" w:eastAsia="Noto Sans CJK SC"/>
        </w:rPr>
        <w:t>可以这样理解：原来的五级架构，是整个 JovaAI 产品体系的五级架构。Nomos 属于底层技术架构，是在 JovaAI OS 这一层继续往下拆时出现的一个组成部分。</w:t>
      </w:r>
    </w:p>
    <w:p w14:paraId="371D3F24">
      <w:pPr>
        <w:pStyle w:val="164"/>
      </w:pPr>
      <w:r>
        <w:rPr>
          <w:rFonts w:ascii="Noto Sans CJK SC" w:hAnsi="Noto Sans CJK SC" w:eastAsia="Noto Sans CJK SC"/>
        </w:rPr>
        <w:t>宣发人员  00:15:31</w:t>
      </w:r>
    </w:p>
    <w:p w14:paraId="23304CBC">
      <w:r>
        <w:rPr>
          <w:rFonts w:ascii="Noto Sans CJK SC" w:hAnsi="Noto Sans CJK SC" w:eastAsia="Noto Sans CJK SC"/>
        </w:rPr>
        <w:t>所以它不是新增第六层，而是在原来五层中的某一层里继续往下拆？</w:t>
      </w:r>
    </w:p>
    <w:p w14:paraId="4509FF92">
      <w:pPr>
        <w:pStyle w:val="164"/>
      </w:pPr>
      <w:r>
        <w:rPr>
          <w:rFonts w:ascii="Noto Sans CJK SC" w:hAnsi="Noto Sans CJK SC" w:eastAsia="Noto Sans CJK SC"/>
        </w:rPr>
        <w:t>元元（研发人员）  00:15:34</w:t>
      </w:r>
    </w:p>
    <w:p w14:paraId="1A7D299D">
      <w:r>
        <w:rPr>
          <w:rFonts w:ascii="Noto Sans CJK SC" w:hAnsi="Noto Sans CJK SC" w:eastAsia="Noto Sans CJK SC"/>
        </w:rPr>
        <w:t>对。把某一层单独抽开、继续讲这一层内部架构的时候，Nomos 在里面。</w:t>
      </w:r>
    </w:p>
    <w:p w14:paraId="745E2664">
      <w:pPr>
        <w:pStyle w:val="164"/>
      </w:pPr>
      <w:r>
        <w:rPr>
          <w:rFonts w:ascii="Noto Sans CJK SC" w:hAnsi="Noto Sans CJK SC" w:eastAsia="Noto Sans CJK SC"/>
        </w:rPr>
        <w:t>宣发人员  00:15:41</w:t>
      </w:r>
    </w:p>
    <w:p w14:paraId="5B33E4FA">
      <w:r>
        <w:rPr>
          <w:rFonts w:ascii="Noto Sans CJK SC" w:hAnsi="Noto Sans CJK SC" w:eastAsia="Noto Sans CJK SC"/>
        </w:rPr>
        <w:t>它是存在于五层的每一层，还是只在其中一层？</w:t>
      </w:r>
    </w:p>
    <w:p w14:paraId="6B89CA05">
      <w:pPr>
        <w:pStyle w:val="164"/>
      </w:pPr>
      <w:r>
        <w:rPr>
          <w:rFonts w:ascii="Noto Sans CJK SC" w:hAnsi="Noto Sans CJK SC" w:eastAsia="Noto Sans CJK SC"/>
        </w:rPr>
        <w:t>元元（研发人员）  00:15:46</w:t>
      </w:r>
    </w:p>
    <w:p w14:paraId="1712CD00">
      <w:r>
        <w:rPr>
          <w:rFonts w:ascii="Noto Sans CJK SC" w:hAnsi="Noto Sans CJK SC" w:eastAsia="Noto Sans CJK SC"/>
        </w:rPr>
        <w:t>在五层里面偏底层、偏技术的 JovaAI OS 这一层。</w:t>
      </w:r>
    </w:p>
    <w:p w14:paraId="1B37BB8C">
      <w:pPr>
        <w:pStyle w:val="164"/>
      </w:pPr>
      <w:r>
        <w:rPr>
          <w:rFonts w:ascii="Noto Sans CJK SC" w:hAnsi="Noto Sans CJK SC" w:eastAsia="Noto Sans CJK SC"/>
        </w:rPr>
        <w:t>宣发人员  00:15:52</w:t>
      </w:r>
    </w:p>
    <w:p w14:paraId="5DFC708C">
      <w:r>
        <w:rPr>
          <w:rFonts w:ascii="Noto Sans CJK SC" w:hAnsi="Noto Sans CJK SC" w:eastAsia="Noto Sans CJK SC"/>
        </w:rPr>
        <w:t>明白。因为我们之前一直讲五级架构，如果现在加入 Nomos，需要先把它具体处在哪一级讲清楚，避免让外部觉得五级架构发生了变化。</w:t>
      </w:r>
    </w:p>
    <w:p w14:paraId="15FB554F">
      <w:pPr>
        <w:pStyle w:val="164"/>
      </w:pPr>
      <w:r>
        <w:rPr>
          <w:rFonts w:ascii="Noto Sans CJK SC" w:hAnsi="Noto Sans CJK SC" w:eastAsia="Noto Sans CJK SC"/>
        </w:rPr>
        <w:t>元元（研发人员）  00:16:13</w:t>
      </w:r>
    </w:p>
    <w:p w14:paraId="0A4BE0CF">
      <w:r>
        <w:rPr>
          <w:rFonts w:ascii="Noto Sans CJK SC" w:hAnsi="Noto Sans CJK SC" w:eastAsia="Noto Sans CJK SC"/>
        </w:rPr>
        <w:t>对。五级架构本身讲的是一个比较大的、概念性的整体框架，比如底层的 JovaAI OS，上面还有 ICB、世界树等。进入其中某一层以后，内部肯定还有很多子模块。我们现在讲的 Nomos，就是 JovaAI OS 这一层继续往底层拆之后的其中一个点。</w:t>
      </w:r>
    </w:p>
    <w:p w14:paraId="0EE8D95B">
      <w:pPr>
        <w:pStyle w:val="164"/>
      </w:pPr>
      <w:r>
        <w:rPr>
          <w:rFonts w:ascii="Noto Sans CJK SC" w:hAnsi="Noto Sans CJK SC" w:eastAsia="Noto Sans CJK SC"/>
        </w:rPr>
        <w:t>元元（研发人员）  00:17:11</w:t>
      </w:r>
    </w:p>
    <w:p w14:paraId="52A52882">
      <w:r>
        <w:rPr>
          <w:rFonts w:ascii="Noto Sans CJK SC" w:hAnsi="Noto Sans CJK SC" w:eastAsia="Noto Sans CJK SC"/>
        </w:rPr>
        <w:t>我现在在跟市场部同事聊这个事情，我们想围绕它做宣发。因为面向的主要是企业客户，所以也希望你们一起看看，应该从什么视角、用什么样的文案去讲。</w:t>
      </w:r>
    </w:p>
    <w:p w14:paraId="5E6FBF5D">
      <w:pPr>
        <w:pStyle w:val="164"/>
      </w:pPr>
      <w:r>
        <w:rPr>
          <w:rFonts w:ascii="Noto Sans CJK SC" w:hAnsi="Noto Sans CJK SC" w:eastAsia="Noto Sans CJK SC"/>
        </w:rPr>
        <w:t>宣发人员  00:17:32</w:t>
      </w:r>
    </w:p>
    <w:p w14:paraId="6828F3E0">
      <w:r>
        <w:rPr>
          <w:rFonts w:ascii="Noto Sans CJK SC" w:hAnsi="Noto Sans CJK SC" w:eastAsia="Noto Sans CJK SC"/>
        </w:rPr>
        <w:t>我再确认一下，刚刚讲的是“法律 + 制度 + 市场规则”，对吧？</w:t>
      </w:r>
    </w:p>
    <w:p w14:paraId="55C7C04C">
      <w:pPr>
        <w:pStyle w:val="164"/>
      </w:pPr>
      <w:r>
        <w:rPr>
          <w:rFonts w:ascii="Noto Sans CJK SC" w:hAnsi="Noto Sans CJK SC" w:eastAsia="Noto Sans CJK SC"/>
        </w:rPr>
        <w:t>元元（研发人员）  00:17:42</w:t>
      </w:r>
    </w:p>
    <w:p w14:paraId="7EF04C87">
      <w:r>
        <w:rPr>
          <w:rFonts w:ascii="Noto Sans CJK SC" w:hAnsi="Noto Sans CJK SC" w:eastAsia="Noto Sans CJK SC"/>
        </w:rPr>
        <w:t>对，是法律、制度和市场规则。我们现在想把这个作为一次市场宣发，面向企业客户，具体用什么视角、什么文案去讲，也希望听听你们的意见。</w:t>
      </w:r>
    </w:p>
    <w:p w14:paraId="5909D0F3">
      <w:pPr>
        <w:pStyle w:val="164"/>
      </w:pPr>
      <w:r>
        <w:rPr>
          <w:rFonts w:ascii="Noto Sans CJK SC" w:hAnsi="Noto Sans CJK SC" w:eastAsia="Noto Sans CJK SC"/>
        </w:rPr>
        <w:t>宣发人员  00:18:07</w:t>
      </w:r>
    </w:p>
    <w:p w14:paraId="2D56A677">
      <w:r>
        <w:rPr>
          <w:rFonts w:ascii="Noto Sans CJK SC" w:hAnsi="Noto Sans CJK SC" w:eastAsia="Noto Sans CJK SC"/>
        </w:rPr>
        <w:t>Nomos 刚刚被定义在一个偏宏观调控的层面。那它是不是也会有一个智能体主页，企业可以直接跟它对话？</w:t>
      </w:r>
    </w:p>
    <w:p w14:paraId="4541FAAE">
      <w:pPr>
        <w:pStyle w:val="164"/>
      </w:pPr>
      <w:r>
        <w:rPr>
          <w:rFonts w:ascii="Noto Sans CJK SC" w:hAnsi="Noto Sans CJK SC" w:eastAsia="Noto Sans CJK SC"/>
        </w:rPr>
        <w:t>元元（研发人员）  00:18:16</w:t>
      </w:r>
    </w:p>
    <w:p w14:paraId="34FC0430">
      <w:r>
        <w:rPr>
          <w:rFonts w:ascii="Noto Sans CJK SC" w:hAnsi="Noto Sans CJK SC" w:eastAsia="Noto Sans CJK SC"/>
        </w:rPr>
        <w:t>对。做智能体主页，主要是为了让企业可以上传自己的制度。</w:t>
      </w:r>
    </w:p>
    <w:p w14:paraId="0BA1D630">
      <w:pPr>
        <w:pStyle w:val="164"/>
      </w:pPr>
      <w:r>
        <w:rPr>
          <w:rFonts w:ascii="Noto Sans CJK SC" w:hAnsi="Noto Sans CJK SC" w:eastAsia="Noto Sans CJK SC"/>
        </w:rPr>
        <w:t>宣发人员  00:18:22</w:t>
      </w:r>
    </w:p>
    <w:p w14:paraId="1C908AD2">
      <w:r>
        <w:rPr>
          <w:rFonts w:ascii="Noto Sans CJK SC" w:hAnsi="Noto Sans CJK SC" w:eastAsia="Noto Sans CJK SC"/>
        </w:rPr>
        <w:t>所以这个主页更多是一个制度信息收集和输入的入口？</w:t>
      </w:r>
    </w:p>
    <w:p w14:paraId="1E285E4C">
      <w:pPr>
        <w:pStyle w:val="164"/>
      </w:pPr>
      <w:r>
        <w:rPr>
          <w:rFonts w:ascii="Noto Sans CJK SC" w:hAnsi="Noto Sans CJK SC" w:eastAsia="Noto Sans CJK SC"/>
        </w:rPr>
        <w:t>元元（研发人员）  00:18:25</w:t>
      </w:r>
    </w:p>
    <w:p w14:paraId="019D17E2">
      <w:r>
        <w:rPr>
          <w:rFonts w:ascii="Noto Sans CJK SC" w:hAnsi="Noto Sans CJK SC" w:eastAsia="Noto Sans CJK SC"/>
        </w:rPr>
        <w:t>对。企业把自己的制度交给它，它可以帮助企业生成、整理并管理制度；但真正的运行机制是在底层。</w:t>
      </w:r>
    </w:p>
    <w:p w14:paraId="37469BF8">
      <w:pPr>
        <w:pStyle w:val="164"/>
      </w:pPr>
      <w:r>
        <w:rPr>
          <w:rFonts w:ascii="Noto Sans CJK SC" w:hAnsi="Noto Sans CJK SC" w:eastAsia="Noto Sans CJK SC"/>
        </w:rPr>
        <w:t>宣发人员  00:18:37</w:t>
      </w:r>
    </w:p>
    <w:p w14:paraId="4C5D3781">
      <w:r>
        <w:rPr>
          <w:rFonts w:ascii="Noto Sans CJK SC" w:hAnsi="Noto Sans CJK SC" w:eastAsia="Noto Sans CJK SC"/>
        </w:rPr>
        <w:t>也就是说，页面侧主要负责信息输入。那一些存在于员工经验里的内容，是不是由员工去跟 Nomos 对话，把这些经验补进去？</w:t>
      </w:r>
    </w:p>
    <w:p w14:paraId="22FD09A7">
      <w:pPr>
        <w:pStyle w:val="164"/>
      </w:pPr>
      <w:r>
        <w:rPr>
          <w:rFonts w:ascii="Noto Sans CJK SC" w:hAnsi="Noto Sans CJK SC" w:eastAsia="Noto Sans CJK SC"/>
        </w:rPr>
        <w:t>元元（研发人员）  00:18:53</w:t>
      </w:r>
    </w:p>
    <w:p w14:paraId="78C5E957">
      <w:r>
        <w:rPr>
          <w:rFonts w:ascii="Noto Sans CJK SC" w:hAnsi="Noto Sans CJK SC" w:eastAsia="Noto Sans CJK SC"/>
        </w:rPr>
        <w:t>更准确地说，每个部门负责制定、维护制度流程的人，会是 Nomos 的主要用户。比如贺老师要管理整个产研的制度流程，那他就是 Nomos 的用户。</w:t>
      </w:r>
    </w:p>
    <w:p w14:paraId="40D5BE6E">
      <w:pPr>
        <w:pStyle w:val="164"/>
      </w:pPr>
      <w:r>
        <w:rPr>
          <w:rFonts w:ascii="Noto Sans CJK SC" w:hAnsi="Noto Sans CJK SC" w:eastAsia="Noto Sans CJK SC"/>
        </w:rPr>
        <w:t>宣发人员  00:19:30</w:t>
      </w:r>
    </w:p>
    <w:p w14:paraId="79FBF067">
      <w:r>
        <w:rPr>
          <w:rFonts w:ascii="Noto Sans CJK SC" w:hAnsi="Noto Sans CJK SC" w:eastAsia="Noto Sans CJK SC"/>
        </w:rPr>
        <w:t>那怎么保证能挖出用户真正的经验？有些经验可能没有写成制度。</w:t>
      </w:r>
    </w:p>
    <w:p w14:paraId="35CE069C">
      <w:pPr>
        <w:pStyle w:val="164"/>
      </w:pPr>
      <w:r>
        <w:rPr>
          <w:rFonts w:ascii="Noto Sans CJK SC" w:hAnsi="Noto Sans CJK SC" w:eastAsia="Noto Sans CJK SC"/>
        </w:rPr>
        <w:t>元元（研发人员）  00:19:39</w:t>
      </w:r>
    </w:p>
    <w:p w14:paraId="2539AF90">
      <w:r>
        <w:rPr>
          <w:rFonts w:ascii="Noto Sans CJK SC" w:hAnsi="Noto Sans CJK SC" w:eastAsia="Noto Sans CJK SC"/>
        </w:rPr>
        <w:t>目前来看，大部分公司本身就是有制度的。不管执行得严不严格，随便找一家企业看，公司制度、员工制度等，通常都会有各种文档。所以多数情况下不需要从零重新整理，企业把历史资料汇进去就可以。让所有员工都去跟 Nomos 对话、临时现整理制度，正常情况下并不是主要使用方式，因为制度本来就是公司普遍存在的东西。</w:t>
      </w:r>
    </w:p>
    <w:p w14:paraId="1334A475">
      <w:pPr>
        <w:pStyle w:val="164"/>
      </w:pPr>
      <w:r>
        <w:rPr>
          <w:rFonts w:ascii="Noto Sans CJK SC" w:hAnsi="Noto Sans CJK SC" w:eastAsia="Noto Sans CJK SC"/>
        </w:rPr>
        <w:t>宣发人员  00:20:28</w:t>
      </w:r>
    </w:p>
    <w:p w14:paraId="4852C9C0">
      <w:r>
        <w:rPr>
          <w:rFonts w:ascii="Noto Sans CJK SC" w:hAnsi="Noto Sans CJK SC" w:eastAsia="Noto Sans CJK SC"/>
        </w:rPr>
        <w:t>也就是说，从大的公司制度、规则，到每个部门、每个业务的制度，再往下还有个人经验。</w:t>
      </w:r>
    </w:p>
    <w:p w14:paraId="72E0703A">
      <w:pPr>
        <w:pStyle w:val="164"/>
      </w:pPr>
      <w:r>
        <w:rPr>
          <w:rFonts w:ascii="Noto Sans CJK SC" w:hAnsi="Noto Sans CJK SC" w:eastAsia="Noto Sans CJK SC"/>
        </w:rPr>
        <w:t>元元（研发人员）  00:20:39</w:t>
      </w:r>
    </w:p>
    <w:p w14:paraId="6844CC01">
      <w:r>
        <w:rPr>
          <w:rFonts w:ascii="Noto Sans CJK SC" w:hAnsi="Noto Sans CJK SC" w:eastAsia="Noto Sans CJK SC"/>
        </w:rPr>
        <w:t>个人经验不会直接全部放在 Nomos 这一层。可以分层看：最上面是社会层的法律，只要在这个社会里就要遵守；进入公司以后，有公司级制度，比如考勤、管理规则；再往下是部门级制度。比如产研部门规定每天提交代码次数不能低于 200 次，这是制度。除此之外还有流程：提交代码第一步做什么、第二步做什么、第三步做什么，由哪个角色来做，这些也都在制度里被约定。Nomos 拿到这些内容后，可以先分析公司有哪些部门，比如产研、人事、品宣；再分析每个部门的制度和流程。</w:t>
      </w:r>
    </w:p>
    <w:p w14:paraId="715E816E">
      <w:pPr>
        <w:pStyle w:val="164"/>
      </w:pPr>
      <w:r>
        <w:rPr>
          <w:rFonts w:ascii="Noto Sans CJK SC" w:hAnsi="Noto Sans CJK SC" w:eastAsia="Noto Sans CJK SC"/>
        </w:rPr>
        <w:t>元元（研发人员）  00:21:58</w:t>
      </w:r>
    </w:p>
    <w:p w14:paraId="2B665A70">
      <w:r>
        <w:rPr>
          <w:rFonts w:ascii="Noto Sans CJK SC" w:hAnsi="Noto Sans CJK SC" w:eastAsia="Noto Sans CJK SC"/>
        </w:rPr>
        <w:t>Nomos 在这里主要做两件事：第一，提取企业的工作制度和流程；第二，提取制度流程里的角色，并把这些角色映射成智能体。这样，原来由人按照公司制度流程完成的事情，就可以变成由智能体按照同一套制度流程去做。</w:t>
      </w:r>
    </w:p>
    <w:p w14:paraId="7BB4F599">
      <w:pPr>
        <w:pStyle w:val="164"/>
      </w:pPr>
      <w:r>
        <w:rPr>
          <w:rFonts w:ascii="Noto Sans CJK SC" w:hAnsi="Noto Sans CJK SC" w:eastAsia="Noto Sans CJK SC"/>
        </w:rPr>
        <w:t>宣发人员  00:22:13</w:t>
      </w:r>
    </w:p>
    <w:p w14:paraId="344265B7">
      <w:r>
        <w:rPr>
          <w:rFonts w:ascii="Noto Sans CJK SC" w:hAnsi="Noto Sans CJK SC" w:eastAsia="Noto Sans CJK SC"/>
        </w:rPr>
        <w:t>我之所以提到“人的经验”，是因为昨天逍遥举了采购 1000 台电脑的例子。真正采购时会遇到很多制度之外的临时问题。</w:t>
      </w:r>
    </w:p>
    <w:p w14:paraId="5B6D9DC6">
      <w:pPr>
        <w:pStyle w:val="164"/>
      </w:pPr>
      <w:r>
        <w:rPr>
          <w:rFonts w:ascii="Noto Sans CJK SC" w:hAnsi="Noto Sans CJK SC" w:eastAsia="Noto Sans CJK SC"/>
        </w:rPr>
        <w:t>元元（研发人员）  00:22:24</w:t>
      </w:r>
    </w:p>
    <w:p w14:paraId="0B56235C">
      <w:r>
        <w:rPr>
          <w:rFonts w:ascii="Noto Sans CJK SC" w:hAnsi="Noto Sans CJK SC" w:eastAsia="Noto Sans CJK SC"/>
        </w:rPr>
        <w:t>对，这种情况会有。公司制度不会写得细到“提交代码时电脑突然死机怎么办”。遇到这种异常情况，还是要靠执行者自己的主观能动性去处理。</w:t>
      </w:r>
    </w:p>
    <w:p w14:paraId="5DF5D5B9">
      <w:pPr>
        <w:pStyle w:val="164"/>
      </w:pPr>
      <w:r>
        <w:rPr>
          <w:rFonts w:ascii="Noto Sans CJK SC" w:hAnsi="Noto Sans CJK SC" w:eastAsia="Noto Sans CJK SC"/>
        </w:rPr>
        <w:t>元元（研发人员）  00:22:50</w:t>
      </w:r>
    </w:p>
    <w:p w14:paraId="79AE16C7">
      <w:r>
        <w:rPr>
          <w:rFonts w:ascii="Noto Sans CJK SC" w:hAnsi="Noto Sans CJK SC" w:eastAsia="Noto Sans CJK SC"/>
        </w:rPr>
        <w:t>所以这里可以再分一层。你刚才说的“经验”，更多是在 ICB 和专业智能体这一层。我们会把过去服务企业过程中积累的问题、场景经验，比如询比价时的沟通技巧、比价逻辑、规则和方法，灌输给专业智能体。现在的 20 多个专业智能体，比如蜜蜂询报价智能体、斗金财务智能体等，在调教过程中都会沉淀这些专业经验。这样，它们进入 Nomos 的环境后，一方面按照企业制度流程工作，另一方面每个专业智能体又保留自己的专业经验和做事能力。</w:t>
      </w:r>
    </w:p>
    <w:p w14:paraId="4DCCE15B">
      <w:pPr>
        <w:pStyle w:val="164"/>
      </w:pPr>
      <w:r>
        <w:rPr>
          <w:rFonts w:ascii="Noto Sans CJK SC" w:hAnsi="Noto Sans CJK SC" w:eastAsia="Noto Sans CJK SC"/>
        </w:rPr>
        <w:t>宣发人员  00:23:53</w:t>
      </w:r>
    </w:p>
    <w:p w14:paraId="5EB6D5FC">
      <w:r>
        <w:rPr>
          <w:rFonts w:ascii="Noto Sans CJK SC" w:hAnsi="Noto Sans CJK SC" w:eastAsia="Noto Sans CJK SC"/>
        </w:rPr>
        <w:t>明白。你们现在是不是已经有一份关于 Nomos 定义的文档？如果我们自己先写，可能会跟研发口径有差别。</w:t>
      </w:r>
    </w:p>
    <w:p w14:paraId="1E4D3350">
      <w:pPr>
        <w:pStyle w:val="164"/>
      </w:pPr>
      <w:r>
        <w:rPr>
          <w:rFonts w:ascii="Noto Sans CJK SC" w:hAnsi="Noto Sans CJK SC" w:eastAsia="Noto Sans CJK SC"/>
        </w:rPr>
        <w:t>元元（研发人员）  00:24:07</w:t>
      </w:r>
    </w:p>
    <w:p w14:paraId="3285674B">
      <w:r>
        <w:rPr>
          <w:rFonts w:ascii="Noto Sans CJK SC" w:hAnsi="Noto Sans CJK SC" w:eastAsia="Noto Sans CJK SC"/>
        </w:rPr>
        <w:t>有，我看一下，可以发你看。</w:t>
      </w:r>
    </w:p>
    <w:p w14:paraId="1A373EB7">
      <w:pPr>
        <w:pStyle w:val="164"/>
      </w:pPr>
      <w:r>
        <w:rPr>
          <w:rFonts w:ascii="Noto Sans CJK SC" w:hAnsi="Noto Sans CJK SC" w:eastAsia="Noto Sans CJK SC"/>
        </w:rPr>
        <w:t>元元（研发人员）  00:24:16</w:t>
      </w:r>
    </w:p>
    <w:p w14:paraId="47C48F03">
      <w:r>
        <w:rPr>
          <w:rFonts w:ascii="Noto Sans CJK SC" w:hAnsi="Noto Sans CJK SC" w:eastAsia="Noto Sans CJK SC"/>
        </w:rPr>
        <w:t>如果让你用一段话定义 Nomos，你会怎么定义？你也可以先看一下我们现在的文档。</w:t>
      </w:r>
    </w:p>
    <w:p w14:paraId="20C96004">
      <w:pPr>
        <w:pStyle w:val="164"/>
      </w:pPr>
      <w:r>
        <w:rPr>
          <w:rFonts w:ascii="Noto Sans CJK SC" w:hAnsi="Noto Sans CJK SC" w:eastAsia="Noto Sans CJK SC"/>
        </w:rPr>
        <w:t>宣发人员  00:24:31</w:t>
      </w:r>
    </w:p>
    <w:p w14:paraId="3BF78695">
      <w:r>
        <w:rPr>
          <w:rFonts w:ascii="Noto Sans CJK SC" w:hAnsi="Noto Sans CJK SC" w:eastAsia="Noto Sans CJK SC"/>
        </w:rPr>
        <w:t>昨天提到，之前其实已经有 Nomos 这个概念，后来在关务智能体场景里又决定把这部分继续加深研发。当时具体遇到了什么问题，才推动你们往这一步走？</w:t>
      </w:r>
    </w:p>
    <w:p w14:paraId="08E48E41">
      <w:pPr>
        <w:pStyle w:val="164"/>
      </w:pPr>
      <w:r>
        <w:rPr>
          <w:rFonts w:ascii="Noto Sans CJK SC" w:hAnsi="Noto Sans CJK SC" w:eastAsia="Noto Sans CJK SC"/>
        </w:rPr>
        <w:t>元元（研发人员）  00:24:49</w:t>
      </w:r>
    </w:p>
    <w:p w14:paraId="00463005">
      <w:r>
        <w:rPr>
          <w:rFonts w:ascii="Noto Sans CJK SC" w:hAnsi="Noto Sans CJK SC" w:eastAsia="Noto Sans CJK SC"/>
        </w:rPr>
        <w:t>有几个问题。第一，像雅迪这样的企业，对多智能体协同的速度、准确率要求很高。我们原来的智能体协同逻辑，主观能动性很强，但在“必须严格按照某套制度流程执行”这类要求下，还做不到 100% 的约束。</w:t>
      </w:r>
    </w:p>
    <w:p w14:paraId="5C54FCF4">
      <w:pPr>
        <w:pStyle w:val="164"/>
      </w:pPr>
      <w:r>
        <w:rPr>
          <w:rFonts w:ascii="Noto Sans CJK SC" w:hAnsi="Noto Sans CJK SC" w:eastAsia="Noto Sans CJK SC"/>
        </w:rPr>
        <w:t>元元（研发人员）  00:25:21</w:t>
      </w:r>
    </w:p>
    <w:p w14:paraId="194B8FB6">
      <w:r>
        <w:rPr>
          <w:rFonts w:ascii="Noto Sans CJK SC" w:hAnsi="Noto Sans CJK SC" w:eastAsia="Noto Sans CJK SC"/>
        </w:rPr>
        <w:t>这里还要往前讲一层。最开始是 Workflow，也就是工作流。工作流的好处是稳定，只要流程设计好了，基本能保证它严格按既定路径执行；问题是企业流程会变化，大模型也会不断更新迭代，你就要不断调整工作流去适配外部变化，维护成本很高。后来出现智能体调度的逻辑：不再把流程全部写死，而是给智能体一个目标和提示词，让它不断调用工具、自己推进，直到达成目标。这种方式更聪明，能做更多事情，但稳定性又没有达到很多企业心目中的要求。所以我们就在想：能不能在两者之间找到一个平衡？回头看人在企业里怎么做事，其实一个人如果完全没有制度约束，他只要达成目标就可能采用各种方法；但一旦进入公司制度体系，他会天然有边界和顾忌。</w:t>
      </w:r>
    </w:p>
    <w:p w14:paraId="0266EA2D">
      <w:pPr>
        <w:pStyle w:val="164"/>
      </w:pPr>
      <w:r>
        <w:rPr>
          <w:rFonts w:ascii="Noto Sans CJK SC" w:hAnsi="Noto Sans CJK SC" w:eastAsia="Noto Sans CJK SC"/>
        </w:rPr>
        <w:t>元元（研发人员）  00:26:41</w:t>
      </w:r>
    </w:p>
    <w:p w14:paraId="158D95C6">
      <w:r>
        <w:rPr>
          <w:rFonts w:ascii="Noto Sans CJK SC" w:hAnsi="Noto Sans CJK SC" w:eastAsia="Noto Sans CJK SC"/>
        </w:rPr>
        <w:t>人有了公司制度以后，会天然按照公司的制度流程做事，同时又不会丧失主观能动性，个人能力仍然可以发挥。于是我们就想：人类社会既然已经有这套成熟体系，智能体能不能也采用类似体系？这样做至少有几个好处。第一，梳理企业的业务流程会更方便，因为企业本来就已经有制度流程。第二，它能在“工作流”和“自主协同”之间形成平衡：既不像传统 Workflow 那么死板，又在智能体自主调度之上加了一层围栏，让它尽量按照企业制度做事。</w:t>
      </w:r>
    </w:p>
    <w:p w14:paraId="68769D9A">
      <w:pPr>
        <w:pStyle w:val="164"/>
      </w:pPr>
      <w:r>
        <w:rPr>
          <w:rFonts w:ascii="Noto Sans CJK SC" w:hAnsi="Noto Sans CJK SC" w:eastAsia="Noto Sans CJK SC"/>
        </w:rPr>
        <w:t>元元（研发人员）  00:27:37</w:t>
      </w:r>
    </w:p>
    <w:p w14:paraId="645E4362">
      <w:r>
        <w:rPr>
          <w:rFonts w:ascii="Noto Sans CJK SC" w:hAnsi="Noto Sans CJK SC" w:eastAsia="Noto Sans CJK SC"/>
        </w:rPr>
        <w:t>当时做雅迪时还发现另一个问题，就是速度和效率。人类做事情时，可以让多个人并行协作提高效率；我们也希望一个任务可以由多个智能体并行处理。</w:t>
      </w:r>
    </w:p>
    <w:p w14:paraId="4B17157D">
      <w:pPr>
        <w:pStyle w:val="164"/>
      </w:pPr>
      <w:r>
        <w:rPr>
          <w:rFonts w:ascii="Noto Sans CJK SC" w:hAnsi="Noto Sans CJK SC" w:eastAsia="Noto Sans CJK SC"/>
        </w:rPr>
        <w:t>元元（研发人员）  00:28:10</w:t>
      </w:r>
    </w:p>
    <w:p w14:paraId="1B20B8A8">
      <w:r>
        <w:rPr>
          <w:rFonts w:ascii="Noto Sans CJK SC" w:hAnsi="Noto Sans CJK SC" w:eastAsia="Noto Sans CJK SC"/>
        </w:rPr>
        <w:t>还有第三个点，是客户理解成本。你直接跟客户说“我给你一堆智能体，再用一套框架把它们组织起来”，很多老板听不懂。但如果先拿出企业制度，说这套制度里原来有三个人、三个角色分别做这些事情，现在把三个岗位换成三个智能体，老板一下就能理解。这种表达非常直接。</w:t>
      </w:r>
    </w:p>
    <w:p w14:paraId="3D3AC4E6">
      <w:pPr>
        <w:pStyle w:val="164"/>
      </w:pPr>
      <w:r>
        <w:rPr>
          <w:rFonts w:ascii="Noto Sans CJK SC" w:hAnsi="Noto Sans CJK SC" w:eastAsia="Noto Sans CJK SC"/>
        </w:rPr>
        <w:t>宣发人员  00:28:44</w:t>
      </w:r>
    </w:p>
    <w:p w14:paraId="18272466">
      <w:r>
        <w:rPr>
          <w:rFonts w:ascii="Noto Sans CJK SC" w:hAnsi="Noto Sans CJK SC" w:eastAsia="Noto Sans CJK SC"/>
        </w:rPr>
        <w:t>对。所以我希望把当时真正遇到的问题再往具体里挖一点，这样后续写研发故事时会更有故事性。</w:t>
      </w:r>
    </w:p>
    <w:p w14:paraId="654ABFC3">
      <w:pPr>
        <w:pStyle w:val="164"/>
      </w:pPr>
      <w:r>
        <w:rPr>
          <w:rFonts w:ascii="Noto Sans CJK SC" w:hAnsi="Noto Sans CJK SC" w:eastAsia="Noto Sans CJK SC"/>
        </w:rPr>
        <w:t>元元（研发人员）  00:28:53</w:t>
      </w:r>
    </w:p>
    <w:p w14:paraId="362E2A77">
      <w:r>
        <w:rPr>
          <w:rFonts w:ascii="Noto Sans CJK SC" w:hAnsi="Noto Sans CJK SC" w:eastAsia="Noto Sans CJK SC"/>
        </w:rPr>
        <w:t>从技术上看，我们也认为到了一个要继续升级的阶段。今年“小龙虾”火起来之后，开启了一个新的智能体生态。与此同时，我们在雅迪等企业的真实协同场景里看到了新的问题，所以开始换一种方式思考。原来的协同，更像是让每个智能体知道其他智能体在做什么，彼此能够沟通，把事情协同起来。</w:t>
      </w:r>
    </w:p>
    <w:p w14:paraId="5C97FDDC">
      <w:pPr>
        <w:pStyle w:val="164"/>
      </w:pPr>
      <w:r>
        <w:rPr>
          <w:rFonts w:ascii="Noto Sans CJK SC" w:hAnsi="Noto Sans CJK SC" w:eastAsia="Noto Sans CJK SC"/>
        </w:rPr>
        <w:t>元元（研发人员）  00:29:43</w:t>
      </w:r>
    </w:p>
    <w:p w14:paraId="529690A5">
      <w:r>
        <w:rPr>
          <w:rFonts w:ascii="Noto Sans CJK SC" w:hAnsi="Noto Sans CJK SC" w:eastAsia="Noto Sans CJK SC"/>
        </w:rPr>
        <w:t>但这次我们进一步考虑：未来单个智能体一定会越来越强，Codex、OpenClaw 这类智能体能力都会持续增强。一家企业未来也不一定只用我们的智能体。所以我们认为，更有价值的不只是把单个智能体做强，而是让很多很强的智能体能够放在一起，把工作协同好。单个智能体能力这件事，大模型公司可能会做得比我们更强；我们更希望把壁垒放在多智能体协同上。</w:t>
      </w:r>
    </w:p>
    <w:p w14:paraId="0EA4111C">
      <w:pPr>
        <w:pStyle w:val="164"/>
      </w:pPr>
      <w:r>
        <w:rPr>
          <w:rFonts w:ascii="Noto Sans CJK SC" w:hAnsi="Noto Sans CJK SC" w:eastAsia="Noto Sans CJK SC"/>
        </w:rPr>
        <w:t>元元（研发人员）  00:30:27</w:t>
      </w:r>
    </w:p>
    <w:p w14:paraId="21E56664">
      <w:r>
        <w:rPr>
          <w:rFonts w:ascii="Noto Sans CJK SC" w:hAnsi="Noto Sans CJK SC" w:eastAsia="Noto Sans CJK SC"/>
        </w:rPr>
        <w:t>聚焦多智能体之后再回头看，如果只是做简单的多智能体协同，还是不够。所以我们开始研究社会和人类的运行逻辑：法律、规则、制度、市场机制等。多种因素共同作用，才能让智能体一方面按照规章制度做事，另一方面在过程中产生紧迫感、自驱力，甚至形成自我进化。我们越来越认为“环境”很重要。只要这套环境做得足够好、足够扎实，理论上各种平台上的智能体进入这个环境后，都可以在这里协同。</w:t>
      </w:r>
    </w:p>
    <w:p w14:paraId="30EBFA07">
      <w:pPr>
        <w:pStyle w:val="164"/>
      </w:pPr>
      <w:r>
        <w:rPr>
          <w:rFonts w:ascii="Noto Sans CJK SC" w:hAnsi="Noto Sans CJK SC" w:eastAsia="Noto Sans CJK SC"/>
        </w:rPr>
        <w:t>宣发人员  00:31:14</w:t>
      </w:r>
    </w:p>
    <w:p w14:paraId="4E802244">
      <w:r>
        <w:rPr>
          <w:rFonts w:ascii="Noto Sans CJK SC" w:hAnsi="Noto Sans CJK SC" w:eastAsia="Noto Sans CJK SC"/>
        </w:rPr>
        <w:t>所以当时或者一直以来，一个核心问题是多智能体协同不够可控，同时也不容易向企业老板解释。</w:t>
      </w:r>
    </w:p>
    <w:p w14:paraId="2CC95771">
      <w:pPr>
        <w:pStyle w:val="164"/>
      </w:pPr>
      <w:r>
        <w:rPr>
          <w:rFonts w:ascii="Noto Sans CJK SC" w:hAnsi="Noto Sans CJK SC" w:eastAsia="Noto Sans CJK SC"/>
        </w:rPr>
        <w:t>元元（研发人员）  00:31:23</w:t>
      </w:r>
    </w:p>
    <w:p w14:paraId="33013FF7">
      <w:r>
        <w:rPr>
          <w:rFonts w:ascii="Noto Sans CJK SC" w:hAnsi="Noto Sans CJK SC" w:eastAsia="Noto Sans CJK SC"/>
        </w:rPr>
        <w:t>对。</w:t>
      </w:r>
    </w:p>
    <w:p w14:paraId="5DA020EC">
      <w:pPr>
        <w:pStyle w:val="164"/>
      </w:pPr>
      <w:r>
        <w:rPr>
          <w:rFonts w:ascii="Noto Sans CJK SC" w:hAnsi="Noto Sans CJK SC" w:eastAsia="Noto Sans CJK SC"/>
        </w:rPr>
        <w:t>宣发人员  00:31:24</w:t>
      </w:r>
    </w:p>
    <w:p w14:paraId="3D094D3B">
      <w:r>
        <w:rPr>
          <w:rFonts w:ascii="Noto Sans CJK SC" w:hAnsi="Noto Sans CJK SC" w:eastAsia="Noto Sans CJK SC"/>
        </w:rPr>
        <w:t>这里说的“不可控”，主要是多智能体协同的不可控，对吗？</w:t>
      </w:r>
    </w:p>
    <w:p w14:paraId="10873975">
      <w:pPr>
        <w:pStyle w:val="164"/>
      </w:pPr>
      <w:r>
        <w:rPr>
          <w:rFonts w:ascii="Noto Sans CJK SC" w:hAnsi="Noto Sans CJK SC" w:eastAsia="Noto Sans CJK SC"/>
        </w:rPr>
        <w:t>元元（研发人员）  00:31:29</w:t>
      </w:r>
    </w:p>
    <w:p w14:paraId="7A98B131">
      <w:r>
        <w:rPr>
          <w:rFonts w:ascii="Noto Sans CJK SC" w:hAnsi="Noto Sans CJK SC" w:eastAsia="Noto Sans CJK SC"/>
        </w:rPr>
        <w:t>对。以前我们用“宇宙岛”调智能体时，比如做一个场景 Demo，往往需要两三周才能给客户看。当时的技术路线本身也还没有达到我们理想中的状态。今年 3 月底层架构重构之后，我们对单个智能体能力做了一轮升级。单智能体重构以后，我们结合过去一两年踩过的坑，也觉得到了重新思考和升级多智能体协同架构的时候。雅迪项目里，我们实际遇到过准确度、稳定性、复杂业务处理等问题。如果只是解决雅迪一个项目，在旧版本上再多调几周也能出来；但问题是，每家公司都会有不同情况。</w:t>
      </w:r>
    </w:p>
    <w:p w14:paraId="276A3DD2">
      <w:pPr>
        <w:pStyle w:val="164"/>
      </w:pPr>
      <w:r>
        <w:rPr>
          <w:rFonts w:ascii="Noto Sans CJK SC" w:hAnsi="Noto Sans CJK SC" w:eastAsia="Noto Sans CJK SC"/>
        </w:rPr>
        <w:t>宣发人员  00:32:48</w:t>
      </w:r>
    </w:p>
    <w:p w14:paraId="7DD43440">
      <w:r>
        <w:rPr>
          <w:rFonts w:ascii="Noto Sans CJK SC" w:hAnsi="Noto Sans CJK SC" w:eastAsia="Noto Sans CJK SC"/>
        </w:rPr>
        <w:t>对，每家公司会有不同情况。</w:t>
      </w:r>
    </w:p>
    <w:p w14:paraId="389DEC4D">
      <w:pPr>
        <w:pStyle w:val="164"/>
      </w:pPr>
      <w:r>
        <w:rPr>
          <w:rFonts w:ascii="Noto Sans CJK SC" w:hAnsi="Noto Sans CJK SC" w:eastAsia="Noto Sans CJK SC"/>
        </w:rPr>
        <w:t>元元（研发人员）  00:32:49</w:t>
      </w:r>
    </w:p>
    <w:p w14:paraId="70DB5F17">
      <w:r>
        <w:rPr>
          <w:rFonts w:ascii="Noto Sans CJK SC" w:hAnsi="Noto Sans CJK SC" w:eastAsia="Noto Sans CJK SC"/>
        </w:rPr>
        <w:t>如果沿用原来的方式，以后服务每家公司都可能要花好几周。而且我们的理想是未来不需要一直由我们亲自服务，教会企业以后，企业可以自己做。在当时那套模式下，这几乎不可能。所以我们必须重新调整架构，让方式更简单。理想状态是：企业把自己的制度丢进来，Nomos 学习之后帮助生成并统一管理制度；制度生成完成后，多智能体怎么协同、怎么沟通、怎么讨论，这些机制都由底层提前内置好。</w:t>
      </w:r>
    </w:p>
    <w:p w14:paraId="490C1B3E">
      <w:pPr>
        <w:pStyle w:val="164"/>
      </w:pPr>
      <w:r>
        <w:rPr>
          <w:rFonts w:ascii="Noto Sans CJK SC" w:hAnsi="Noto Sans CJK SC" w:eastAsia="Noto Sans CJK SC"/>
        </w:rPr>
        <w:t>宣发人员  00:33:31</w:t>
      </w:r>
    </w:p>
    <w:p w14:paraId="5009AD70">
      <w:r>
        <w:rPr>
          <w:rFonts w:ascii="Noto Sans CJK SC" w:hAnsi="Noto Sans CJK SC" w:eastAsia="Noto Sans CJK SC"/>
        </w:rPr>
        <w:t>明白。那现在已经有结果了吗？有没有一句话定位？</w:t>
      </w:r>
    </w:p>
    <w:p w14:paraId="01F0EAAA">
      <w:pPr>
        <w:pStyle w:val="164"/>
      </w:pPr>
      <w:r>
        <w:rPr>
          <w:rFonts w:ascii="Noto Sans CJK SC" w:hAnsi="Noto Sans CJK SC" w:eastAsia="Noto Sans CJK SC"/>
        </w:rPr>
        <w:t>宣发人员  00:33:57</w:t>
      </w:r>
    </w:p>
    <w:p w14:paraId="2797698A">
      <w:r>
        <w:rPr>
          <w:rFonts w:ascii="Noto Sans CJK SC" w:hAnsi="Noto Sans CJK SC" w:eastAsia="Noto Sans CJK SC"/>
        </w:rPr>
        <w:t>我把这段先发给你。刚刚也提到雅迪场景。你们已经总结出了比较大的问题，我还想再具体一点：当时在雅迪真正遇到的一个小问题是什么？</w:t>
      </w:r>
    </w:p>
    <w:p w14:paraId="423834EC">
      <w:pPr>
        <w:pStyle w:val="164"/>
      </w:pPr>
      <w:r>
        <w:rPr>
          <w:rFonts w:ascii="Noto Sans CJK SC" w:hAnsi="Noto Sans CJK SC" w:eastAsia="Noto Sans CJK SC"/>
        </w:rPr>
        <w:t>元元（研发人员）  00:34:17</w:t>
      </w:r>
    </w:p>
    <w:p w14:paraId="3E9519F7">
      <w:r>
        <w:rPr>
          <w:rFonts w:ascii="Noto Sans CJK SC" w:hAnsi="Noto Sans CJK SC" w:eastAsia="Noto Sans CJK SC"/>
        </w:rPr>
        <w:t>其实雅迪当时有两个问题，一个是关务，另一个是询报价。拿询报价来说，这件事看起来很小，但实际上不是一个人能完成的。一次询价里，要查商品、找商品相关管理员、查历史报价、查历史订单，这些本来就是不同角色的工作。最开始我们想过几个方案：第一种是把所有工作都放在一个智能体身上，让它一个人完成。它确实能做完，但速度太慢，可能要七八分钟甚至更久。于是我们把任务拆到多个智能体上。拆开以后新的问题就出现了：怎样在不做大量调试、不写很多额外条件的情况下，让多个智能体也能很好地行动和协同？这就是当时我们遇到的一个核心问题。</w:t>
      </w:r>
    </w:p>
    <w:p w14:paraId="48B8AB02">
      <w:pPr>
        <w:pStyle w:val="164"/>
      </w:pPr>
      <w:r>
        <w:rPr>
          <w:rFonts w:ascii="Noto Sans CJK SC" w:hAnsi="Noto Sans CJK SC" w:eastAsia="Noto Sans CJK SC"/>
        </w:rPr>
        <w:t>宣发人员  00:35:32</w:t>
      </w:r>
    </w:p>
    <w:p w14:paraId="496166EE">
      <w:r>
        <w:rPr>
          <w:rFonts w:ascii="Noto Sans CJK SC" w:hAnsi="Noto Sans CJK SC" w:eastAsia="Noto Sans CJK SC"/>
        </w:rPr>
        <w:t>明白。</w:t>
      </w:r>
    </w:p>
    <w:p w14:paraId="14B40606">
      <w:pPr>
        <w:pStyle w:val="164"/>
      </w:pPr>
      <w:r>
        <w:rPr>
          <w:rFonts w:ascii="Noto Sans CJK SC" w:hAnsi="Noto Sans CJK SC" w:eastAsia="Noto Sans CJK SC"/>
        </w:rPr>
        <w:t>元元（研发人员）  00:35:37</w:t>
      </w:r>
    </w:p>
    <w:p w14:paraId="252D3BEA">
      <w:r>
        <w:rPr>
          <w:rFonts w:ascii="Noto Sans CJK SC" w:hAnsi="Noto Sans CJK SC" w:eastAsia="Noto Sans CJK SC"/>
        </w:rPr>
        <w:t>现在市面上很多智能体，如果只是做网络爬取、基础办公等任务，智能体本身已经能做到。但企业客户真正需要的是自己的业务流程。文章写得差一点，可能只是质量不好；但企业流程只要错一点点，对客户来说就可能是不可接受的。</w:t>
      </w:r>
    </w:p>
    <w:p w14:paraId="338E2776">
      <w:pPr>
        <w:pStyle w:val="164"/>
      </w:pPr>
      <w:r>
        <w:rPr>
          <w:rFonts w:ascii="Noto Sans CJK SC" w:hAnsi="Noto Sans CJK SC" w:eastAsia="Noto Sans CJK SC"/>
        </w:rPr>
        <w:t>宣发人员  00:36:11</w:t>
      </w:r>
    </w:p>
    <w:p w14:paraId="2B692809">
      <w:r>
        <w:rPr>
          <w:rFonts w:ascii="Noto Sans CJK SC" w:hAnsi="Noto Sans CJK SC" w:eastAsia="Noto Sans CJK SC"/>
        </w:rPr>
        <w:t>那我们现在这套能力已经可以对外给用户使用了吗？</w:t>
      </w:r>
    </w:p>
    <w:p w14:paraId="1AF1369B">
      <w:pPr>
        <w:pStyle w:val="164"/>
      </w:pPr>
      <w:r>
        <w:rPr>
          <w:rFonts w:ascii="Noto Sans CJK SC" w:hAnsi="Noto Sans CJK SC" w:eastAsia="Noto Sans CJK SC"/>
        </w:rPr>
        <w:t>元元（研发人员）  00:36:19</w:t>
      </w:r>
    </w:p>
    <w:p w14:paraId="1A8CCAF5">
      <w:r>
        <w:rPr>
          <w:rFonts w:ascii="Noto Sans CJK SC" w:hAnsi="Noto Sans CJK SC" w:eastAsia="Noto Sans CJK SC"/>
        </w:rPr>
        <w:t>对。因为我们最终要接入的是客户真实的业务流程和真实业务数据。</w:t>
      </w:r>
    </w:p>
    <w:p w14:paraId="1342B77E">
      <w:pPr>
        <w:pStyle w:val="164"/>
      </w:pPr>
      <w:r>
        <w:rPr>
          <w:rFonts w:ascii="Noto Sans CJK SC" w:hAnsi="Noto Sans CJK SC" w:eastAsia="Noto Sans CJK SC"/>
        </w:rPr>
        <w:t>宣发人员  00:36:29</w:t>
      </w:r>
    </w:p>
    <w:p w14:paraId="0DC6A190">
      <w:r>
        <w:rPr>
          <w:rFonts w:ascii="Noto Sans CJK SC" w:hAnsi="Noto Sans CJK SC" w:eastAsia="Noto Sans CJK SC"/>
        </w:rPr>
        <w:t>研发周期大概多久？</w:t>
      </w:r>
    </w:p>
    <w:p w14:paraId="7F90CC07">
      <w:pPr>
        <w:pStyle w:val="164"/>
      </w:pPr>
      <w:r>
        <w:rPr>
          <w:rFonts w:ascii="Noto Sans CJK SC" w:hAnsi="Noto Sans CJK SC" w:eastAsia="Noto Sans CJK SC"/>
        </w:rPr>
        <w:t>元元（研发人员）  00:36:31</w:t>
      </w:r>
    </w:p>
    <w:p w14:paraId="0C55334E">
      <w:r>
        <w:rPr>
          <w:rFonts w:ascii="Noto Sans CJK SC" w:hAnsi="Noto Sans CJK SC" w:eastAsia="Noto Sans CJK SC"/>
        </w:rPr>
        <w:t>拿雅迪和创维来说，时间通常分两段。第一段是了解需求，这部分时间最长，大概要两周左右；真正把智能体做出来，其实一周以内。创维也是类似。</w:t>
      </w:r>
    </w:p>
    <w:p w14:paraId="07E1C971">
      <w:pPr>
        <w:pStyle w:val="164"/>
      </w:pPr>
      <w:r>
        <w:rPr>
          <w:rFonts w:ascii="Noto Sans CJK SC" w:hAnsi="Noto Sans CJK SC" w:eastAsia="Noto Sans CJK SC"/>
        </w:rPr>
        <w:t>宣发人员  00:36:50</w:t>
      </w:r>
    </w:p>
    <w:p w14:paraId="3142F8FA">
      <w:r>
        <w:rPr>
          <w:rFonts w:ascii="Noto Sans CJK SC" w:hAnsi="Noto Sans CJK SC" w:eastAsia="Noto Sans CJK SC"/>
        </w:rPr>
        <w:t>这里说“把智能体做出来”，比如雅迪，就是把关务智能体那一套做出来？</w:t>
      </w:r>
    </w:p>
    <w:p w14:paraId="01B6446C">
      <w:pPr>
        <w:pStyle w:val="164"/>
      </w:pPr>
      <w:r>
        <w:rPr>
          <w:rFonts w:ascii="Noto Sans CJK SC" w:hAnsi="Noto Sans CJK SC" w:eastAsia="Noto Sans CJK SC"/>
        </w:rPr>
        <w:t>元元（研发人员）  00:36:55</w:t>
      </w:r>
    </w:p>
    <w:p w14:paraId="6E11164D">
      <w:r>
        <w:rPr>
          <w:rFonts w:ascii="Noto Sans CJK SC" w:hAnsi="Noto Sans CJK SC" w:eastAsia="Noto Sans CJK SC"/>
        </w:rPr>
        <w:t>对。我们把需求了解清楚以后，在平台上把对应的智能体调教出来。</w:t>
      </w:r>
    </w:p>
    <w:p w14:paraId="0E42CD23">
      <w:pPr>
        <w:pStyle w:val="164"/>
      </w:pPr>
      <w:r>
        <w:rPr>
          <w:rFonts w:ascii="Noto Sans CJK SC" w:hAnsi="Noto Sans CJK SC" w:eastAsia="Noto Sans CJK SC"/>
        </w:rPr>
        <w:t>宣发人员  00:37:00</w:t>
      </w:r>
    </w:p>
    <w:p w14:paraId="788FACEB">
      <w:r>
        <w:rPr>
          <w:rFonts w:ascii="Noto Sans CJK SC" w:hAnsi="Noto Sans CJK SC" w:eastAsia="Noto Sans CJK SC"/>
        </w:rPr>
        <w:t>那前面说的两周，主要是跟客户沟通和调研？</w:t>
      </w:r>
    </w:p>
    <w:p w14:paraId="7CBC2071">
      <w:pPr>
        <w:pStyle w:val="164"/>
      </w:pPr>
      <w:r>
        <w:rPr>
          <w:rFonts w:ascii="Noto Sans CJK SC" w:hAnsi="Noto Sans CJK SC" w:eastAsia="Noto Sans CJK SC"/>
        </w:rPr>
        <w:t>元元（研发人员）  00:37:05</w:t>
      </w:r>
    </w:p>
    <w:p w14:paraId="305E8036">
      <w:r>
        <w:rPr>
          <w:rFonts w:ascii="Noto Sans CJK SC" w:hAnsi="Noto Sans CJK SC" w:eastAsia="Noto Sans CJK SC"/>
        </w:rPr>
        <w:t>对。包括从项目开始调研需求，了解内部业务逻辑、公司的管理逻辑，以及他们现有的一些内部 Know-how。</w:t>
      </w:r>
    </w:p>
    <w:p w14:paraId="48319942">
      <w:pPr>
        <w:pStyle w:val="164"/>
      </w:pPr>
      <w:r>
        <w:rPr>
          <w:rFonts w:ascii="Noto Sans CJK SC" w:hAnsi="Noto Sans CJK SC" w:eastAsia="Noto Sans CJK SC"/>
        </w:rPr>
        <w:t>宣发人员  00:37:17</w:t>
      </w:r>
    </w:p>
    <w:p w14:paraId="47510495">
      <w:r>
        <w:rPr>
          <w:rFonts w:ascii="Noto Sans CJK SC" w:hAnsi="Noto Sans CJK SC" w:eastAsia="Noto Sans CJK SC"/>
        </w:rPr>
        <w:t>像雅迪这样的客户名字，我们现在可以直接对外讲吗？还是暂时不能讲？</w:t>
      </w:r>
    </w:p>
    <w:p w14:paraId="1713A7DA">
      <w:pPr>
        <w:pStyle w:val="164"/>
      </w:pPr>
      <w:r>
        <w:rPr>
          <w:rFonts w:ascii="Noto Sans CJK SC" w:hAnsi="Noto Sans CJK SC" w:eastAsia="Noto Sans CJK SC"/>
        </w:rPr>
        <w:t>元元（研发人员）  00:37:29</w:t>
      </w:r>
    </w:p>
    <w:p w14:paraId="39DCAB06">
      <w:r>
        <w:rPr>
          <w:rFonts w:ascii="Noto Sans CJK SC" w:hAnsi="Noto Sans CJK SC" w:eastAsia="Noto Sans CJK SC"/>
        </w:rPr>
        <w:t>这个可以问一下贺老师。我理解目前还在商务阶段，还没有正式签约。</w:t>
      </w:r>
    </w:p>
    <w:p w14:paraId="2787244D">
      <w:pPr>
        <w:pStyle w:val="164"/>
      </w:pPr>
      <w:r>
        <w:rPr>
          <w:rFonts w:ascii="Noto Sans CJK SC" w:hAnsi="Noto Sans CJK SC" w:eastAsia="Noto Sans CJK SC"/>
        </w:rPr>
        <w:t>宣发人员  00:37:36</w:t>
      </w:r>
    </w:p>
    <w:p w14:paraId="3FF4D112">
      <w:r>
        <w:rPr>
          <w:rFonts w:ascii="Noto Sans CJK SC" w:hAnsi="Noto Sans CJK SC" w:eastAsia="Noto Sans CJK SC"/>
        </w:rPr>
        <w:t>那如果不直接说名字，写成“某两轮车企业”可以吗？</w:t>
      </w:r>
    </w:p>
    <w:p w14:paraId="6F8413F6">
      <w:pPr>
        <w:pStyle w:val="164"/>
      </w:pPr>
      <w:r>
        <w:rPr>
          <w:rFonts w:ascii="Noto Sans CJK SC" w:hAnsi="Noto Sans CJK SC" w:eastAsia="Noto Sans CJK SC"/>
        </w:rPr>
        <w:t>元元（研发人员）  00:37:43</w:t>
      </w:r>
    </w:p>
    <w:p w14:paraId="32EC362A">
      <w:r>
        <w:rPr>
          <w:rFonts w:ascii="Noto Sans CJK SC" w:hAnsi="Noto Sans CJK SC" w:eastAsia="Noto Sans CJK SC"/>
        </w:rPr>
        <w:t>可以先问贺老师，让他再找【原录音此处人名不清】确认一下。</w:t>
      </w:r>
    </w:p>
    <w:p w14:paraId="42B4FCBE">
      <w:pPr>
        <w:pStyle w:val="164"/>
      </w:pPr>
      <w:r>
        <w:rPr>
          <w:rFonts w:ascii="Noto Sans CJK SC" w:hAnsi="Noto Sans CJK SC" w:eastAsia="Noto Sans CJK SC"/>
        </w:rPr>
        <w:t>宣发人员  00:37:47</w:t>
      </w:r>
    </w:p>
    <w:p w14:paraId="064B4D39">
      <w:r>
        <w:rPr>
          <w:rFonts w:ascii="Noto Sans CJK SC" w:hAnsi="Noto Sans CJK SC" w:eastAsia="Noto Sans CJK SC"/>
        </w:rPr>
        <w:t>好，我再确认一下。今天讲的信息已经比较多了，我看看还有没有遗漏。</w:t>
      </w:r>
    </w:p>
    <w:p w14:paraId="53A733C4">
      <w:pPr>
        <w:pStyle w:val="164"/>
      </w:pPr>
      <w:r>
        <w:rPr>
          <w:rFonts w:ascii="Noto Sans CJK SC" w:hAnsi="Noto Sans CJK SC" w:eastAsia="Noto Sans CJK SC"/>
        </w:rPr>
        <w:t>宣发人员  00:38:03</w:t>
      </w:r>
    </w:p>
    <w:p w14:paraId="18BF2EAD">
      <w:r>
        <w:rPr>
          <w:rFonts w:ascii="Noto Sans CJK SC" w:hAnsi="Noto Sans CJK SC" w:eastAsia="Noto Sans CJK SC"/>
        </w:rPr>
        <w:t>还有一点。昨天逍遥提到“场”的概念，你刚才也讲到这一层。我们可以把 Nomos 理解成一个“场域”问题吗？</w:t>
      </w:r>
    </w:p>
    <w:p w14:paraId="730086CB">
      <w:pPr>
        <w:pStyle w:val="164"/>
      </w:pPr>
      <w:r>
        <w:rPr>
          <w:rFonts w:ascii="Noto Sans CJK SC" w:hAnsi="Noto Sans CJK SC" w:eastAsia="Noto Sans CJK SC"/>
        </w:rPr>
        <w:t>元元（研发人员）  00:38:13</w:t>
      </w:r>
    </w:p>
    <w:p w14:paraId="7A636824">
      <w:r>
        <w:rPr>
          <w:rFonts w:ascii="Noto Sans CJK SC" w:hAnsi="Noto Sans CJK SC" w:eastAsia="Noto Sans CJK SC"/>
        </w:rPr>
        <w:t>可以，但“场”这一层更抽象。刚才说的法律、市场规则、制度，是一个维度；场域还有另一个更偏底层、更抽象的维度。贺老师那边已经整理过相关文档，你可以先把文档拿过来看。如果看完还有问题，我们再一起聊。这个部分我也比较难用口头直接讲清楚，因为里面会涉及算法和抽象层。</w:t>
      </w:r>
    </w:p>
    <w:p w14:paraId="2923CE9A">
      <w:pPr>
        <w:pStyle w:val="164"/>
      </w:pPr>
      <w:r>
        <w:rPr>
          <w:rFonts w:ascii="Noto Sans CJK SC" w:hAnsi="Noto Sans CJK SC" w:eastAsia="Noto Sans CJK SC"/>
        </w:rPr>
        <w:t>宣发人员  00:38:59</w:t>
      </w:r>
    </w:p>
    <w:p w14:paraId="34C3C9FE">
      <w:r>
        <w:rPr>
          <w:rFonts w:ascii="Noto Sans CJK SC" w:hAnsi="Noto Sans CJK SC" w:eastAsia="Noto Sans CJK SC"/>
        </w:rPr>
        <w:t>如果用一句话讲，没有 Nomos 的多智能体和有 Nomos 的多智能体，差别是什么？</w:t>
      </w:r>
    </w:p>
    <w:p w14:paraId="7E8D8FEC">
      <w:pPr>
        <w:pStyle w:val="164"/>
      </w:pPr>
      <w:r>
        <w:rPr>
          <w:rFonts w:ascii="Noto Sans CJK SC" w:hAnsi="Noto Sans CJK SC" w:eastAsia="Noto Sans CJK SC"/>
        </w:rPr>
        <w:t>元元（研发人员）  00:39:17</w:t>
      </w:r>
    </w:p>
    <w:p w14:paraId="1E15A873">
      <w:r>
        <w:rPr>
          <w:rFonts w:ascii="Noto Sans CJK SC" w:hAnsi="Noto Sans CJK SC" w:eastAsia="Noto Sans CJK SC"/>
        </w:rPr>
        <w:t>我问一下他。如果让你用一句话解释“有 Nomos 的多智能体”和“没有 Nomos 的多智能体”的差别，你会怎么说？</w:t>
      </w:r>
    </w:p>
    <w:p w14:paraId="3AEF4AFF">
      <w:pPr>
        <w:pStyle w:val="164"/>
      </w:pPr>
      <w:r>
        <w:rPr>
          <w:rFonts w:ascii="Noto Sans CJK SC" w:hAnsi="Noto Sans CJK SC" w:eastAsia="Noto Sans CJK SC"/>
        </w:rPr>
        <w:t>宣发人员  00:39:39</w:t>
      </w:r>
    </w:p>
    <w:p w14:paraId="642D7DEA">
      <w:r>
        <w:rPr>
          <w:rFonts w:ascii="Noto Sans CJK SC" w:hAnsi="Noto Sans CJK SC" w:eastAsia="Noto Sans CJK SC"/>
        </w:rPr>
        <w:t>另外，我们现在关于 Nomos 的可视化素材好像只有一张图，甚至不算完整 UI。研发这边还有更多素材吗？</w:t>
      </w:r>
    </w:p>
    <w:p w14:paraId="6E6EDA50">
      <w:pPr>
        <w:pStyle w:val="164"/>
      </w:pPr>
      <w:r>
        <w:rPr>
          <w:rFonts w:ascii="Noto Sans CJK SC" w:hAnsi="Noto Sans CJK SC" w:eastAsia="Noto Sans CJK SC"/>
        </w:rPr>
        <w:t>元元（研发人员）  00:39:52</w:t>
      </w:r>
    </w:p>
    <w:p w14:paraId="70BAA46B">
      <w:r>
        <w:rPr>
          <w:rFonts w:ascii="Noto Sans CJK SC" w:hAnsi="Noto Sans CJK SC" w:eastAsia="Noto Sans CJK SC"/>
        </w:rPr>
        <w:t>有。</w:t>
      </w:r>
    </w:p>
    <w:p w14:paraId="6EBBEE3C">
      <w:pPr>
        <w:pStyle w:val="164"/>
      </w:pPr>
      <w:r>
        <w:rPr>
          <w:rFonts w:ascii="Noto Sans CJK SC" w:hAnsi="Noto Sans CJK SC" w:eastAsia="Noto Sans CJK SC"/>
        </w:rPr>
        <w:t>宣发人员  00:39:55</w:t>
      </w:r>
    </w:p>
    <w:p w14:paraId="698C613B">
      <w:r>
        <w:rPr>
          <w:rFonts w:ascii="Noto Sans CJK SC" w:hAnsi="Noto Sans CJK SC" w:eastAsia="Noto Sans CJK SC"/>
        </w:rPr>
        <w:t>有录屏或者视频之类的吗？</w:t>
      </w:r>
    </w:p>
    <w:p w14:paraId="4ABD62DB">
      <w:pPr>
        <w:pStyle w:val="164"/>
      </w:pPr>
      <w:r>
        <w:rPr>
          <w:rFonts w:ascii="Noto Sans CJK SC" w:hAnsi="Noto Sans CJK SC" w:eastAsia="Noto Sans CJK SC"/>
        </w:rPr>
        <w:t>元元（研发人员）  00:39:58</w:t>
      </w:r>
    </w:p>
    <w:p w14:paraId="55B3F229">
      <w:r>
        <w:rPr>
          <w:rFonts w:ascii="Noto Sans CJK SC" w:hAnsi="Noto Sans CJK SC" w:eastAsia="Noto Sans CJK SC"/>
        </w:rPr>
        <w:t>之前有一版，但主要是给客户看的。我看一下哪些可以对外，我也可以重新做一版。</w:t>
      </w:r>
    </w:p>
    <w:p w14:paraId="26A7EC92">
      <w:pPr>
        <w:pStyle w:val="164"/>
      </w:pPr>
      <w:r>
        <w:rPr>
          <w:rFonts w:ascii="Noto Sans CJK SC" w:hAnsi="Noto Sans CJK SC" w:eastAsia="Noto Sans CJK SC"/>
        </w:rPr>
        <w:t>宣发人员  00:40:05</w:t>
      </w:r>
    </w:p>
    <w:p w14:paraId="26FEC7EC">
      <w:r>
        <w:rPr>
          <w:rFonts w:ascii="Noto Sans CJK SC" w:hAnsi="Noto Sans CJK SC" w:eastAsia="Noto Sans CJK SC"/>
        </w:rPr>
        <w:t>可以对外的素材发给我们就行。还有一个问题：研发 Nomos 的过程中，有没有遇到什么问题？后来是怎么解决的？</w:t>
      </w:r>
    </w:p>
    <w:p w14:paraId="71AB9DBA">
      <w:pPr>
        <w:pStyle w:val="164"/>
      </w:pPr>
      <w:r>
        <w:rPr>
          <w:rFonts w:ascii="Noto Sans CJK SC" w:hAnsi="Noto Sans CJK SC" w:eastAsia="Noto Sans CJK SC"/>
        </w:rPr>
        <w:t>元元（研发人员）  00:40:38</w:t>
      </w:r>
    </w:p>
    <w:p w14:paraId="0C6721AA">
      <w:r>
        <w:rPr>
          <w:rFonts w:ascii="Noto Sans CJK SC" w:hAnsi="Noto Sans CJK SC" w:eastAsia="Noto Sans CJK SC"/>
        </w:rPr>
        <w:t>先把刚刚那段定义发给你。大概可以这样讲：没有 Nomos 的时候，多智能体像是几个 AI 临时凑在一起干活，听谁的、按什么规矩、有没有留痕，都说不清楚；有了 Nomos 以后，它们更像一支在制度下协作的 AI 团队。制度负责定规则，AI 在规则内做决策、分工、协商、问责和留痕，整个过程可以被治理和追溯。</w:t>
      </w:r>
    </w:p>
    <w:p w14:paraId="3AFB0E7A">
      <w:pPr>
        <w:pStyle w:val="164"/>
      </w:pPr>
      <w:r>
        <w:rPr>
          <w:rFonts w:ascii="Noto Sans CJK SC" w:hAnsi="Noto Sans CJK SC" w:eastAsia="Noto Sans CJK SC"/>
        </w:rPr>
        <w:t>宣发人员  00:41:00</w:t>
      </w:r>
    </w:p>
    <w:p w14:paraId="3CFB5683">
      <w:r>
        <w:rPr>
          <w:rFonts w:ascii="Noto Sans CJK SC" w:hAnsi="Noto Sans CJK SC" w:eastAsia="Noto Sans CJK SC"/>
        </w:rPr>
        <w:t>好。</w:t>
      </w:r>
    </w:p>
    <w:p w14:paraId="4C34256C">
      <w:pPr>
        <w:pStyle w:val="164"/>
      </w:pPr>
      <w:r>
        <w:rPr>
          <w:rFonts w:ascii="Noto Sans CJK SC" w:hAnsi="Noto Sans CJK SC" w:eastAsia="Noto Sans CJK SC"/>
        </w:rPr>
        <w:t>宣发人员  00:41:06</w:t>
      </w:r>
    </w:p>
    <w:p w14:paraId="7F425C68">
      <w:r>
        <w:rPr>
          <w:rFonts w:ascii="Noto Sans CJK SC" w:hAnsi="Noto Sans CJK SC" w:eastAsia="Noto Sans CJK SC"/>
        </w:rPr>
        <w:t>Nomos 现在已经有客户在用了吗？或者你们跟客户介绍之后，有没有收到什么反馈？</w:t>
      </w:r>
    </w:p>
    <w:p w14:paraId="75412A75">
      <w:pPr>
        <w:pStyle w:val="164"/>
      </w:pPr>
      <w:r>
        <w:rPr>
          <w:rFonts w:ascii="Noto Sans CJK SC" w:hAnsi="Noto Sans CJK SC" w:eastAsia="Noto Sans CJK SC"/>
        </w:rPr>
        <w:t>元元（研发人员）  00:41:13</w:t>
      </w:r>
    </w:p>
    <w:p w14:paraId="375C3C24">
      <w:r>
        <w:rPr>
          <w:rFonts w:ascii="Noto Sans CJK SC" w:hAnsi="Noto Sans CJK SC" w:eastAsia="Noto Sans CJK SC"/>
        </w:rPr>
        <w:t>我们其实不会把 Nomos 当成一个重点概念直接对客户讲。对客户更多会说，它可以帮助企业梳理、承载公司制度；但不会像我们今天内部这样，把市场机制、底层逻辑整套展开。客户侧主要看到的是多智能体协同能力和底层架构能力。</w:t>
      </w:r>
    </w:p>
    <w:p w14:paraId="5B27EFC2">
      <w:pPr>
        <w:pStyle w:val="164"/>
      </w:pPr>
      <w:r>
        <w:rPr>
          <w:rFonts w:ascii="Noto Sans CJK SC" w:hAnsi="Noto Sans CJK SC" w:eastAsia="Noto Sans CJK SC"/>
        </w:rPr>
        <w:t>宣发人员  00:41:46</w:t>
      </w:r>
    </w:p>
    <w:p w14:paraId="78DCDB43">
      <w:r>
        <w:rPr>
          <w:rFonts w:ascii="Noto Sans CJK SC" w:hAnsi="Noto Sans CJK SC" w:eastAsia="Noto Sans CJK SC"/>
        </w:rPr>
        <w:t>所以给客户看的时候，是演示 Nomos 怎么支撑业务？</w:t>
      </w:r>
    </w:p>
    <w:p w14:paraId="3619DA33">
      <w:pPr>
        <w:pStyle w:val="164"/>
      </w:pPr>
      <w:r>
        <w:rPr>
          <w:rFonts w:ascii="Noto Sans CJK SC" w:hAnsi="Noto Sans CJK SC" w:eastAsia="Noto Sans CJK SC"/>
        </w:rPr>
        <w:t>元元（研发人员）  00:41:51</w:t>
      </w:r>
    </w:p>
    <w:p w14:paraId="6129B3B9">
      <w:r>
        <w:rPr>
          <w:rFonts w:ascii="Noto Sans CJK SC" w:hAnsi="Noto Sans CJK SC" w:eastAsia="Noto Sans CJK SC"/>
        </w:rPr>
        <w:t>更准确地说，不是演示 Nomos 本身，而是演示业务场景。比如报价场景里原来有三个角色，我们会演示：发起报价需求之后，智能体自己组队，然后多个智能体按照企业的规章制度和流程开始工作。底层其实是 Nomos 的制度智能体架构在支撑，但对客户我们就讲到这一层。</w:t>
      </w:r>
    </w:p>
    <w:p w14:paraId="7C18DFEB">
      <w:pPr>
        <w:pStyle w:val="164"/>
      </w:pPr>
      <w:r>
        <w:rPr>
          <w:rFonts w:ascii="Noto Sans CJK SC" w:hAnsi="Noto Sans CJK SC" w:eastAsia="Noto Sans CJK SC"/>
        </w:rPr>
        <w:t>宣发人员  00:42:27</w:t>
      </w:r>
    </w:p>
    <w:p w14:paraId="25CA2297">
      <w:r>
        <w:rPr>
          <w:rFonts w:ascii="Noto Sans CJK SC" w:hAnsi="Noto Sans CJK SC" w:eastAsia="Noto Sans CJK SC"/>
        </w:rPr>
        <w:t>先这样简单讲，如果客户确实想继续深入，再往技术层展开。</w:t>
      </w:r>
    </w:p>
    <w:p w14:paraId="0773FA85">
      <w:pPr>
        <w:pStyle w:val="164"/>
      </w:pPr>
      <w:r>
        <w:rPr>
          <w:rFonts w:ascii="Noto Sans CJK SC" w:hAnsi="Noto Sans CJK SC" w:eastAsia="Noto Sans CJK SC"/>
        </w:rPr>
        <w:t>元元（研发人员）  00:42:31</w:t>
      </w:r>
    </w:p>
    <w:p w14:paraId="0FAFB895">
      <w:r>
        <w:rPr>
          <w:rFonts w:ascii="Noto Sans CJK SC" w:hAnsi="Noto Sans CJK SC" w:eastAsia="Noto Sans CJK SC"/>
        </w:rPr>
        <w:t>对。如果对方是技术人员，确实想深入了解，我们再适当讲深一点。</w:t>
      </w:r>
    </w:p>
    <w:p w14:paraId="3228ACC4">
      <w:pPr>
        <w:pStyle w:val="164"/>
      </w:pPr>
      <w:r>
        <w:rPr>
          <w:rFonts w:ascii="Noto Sans CJK SC" w:hAnsi="Noto Sans CJK SC" w:eastAsia="Noto Sans CJK SC"/>
        </w:rPr>
        <w:t>宣发人员  00:42:35</w:t>
      </w:r>
    </w:p>
    <w:p w14:paraId="35FC5B62">
      <w:r>
        <w:rPr>
          <w:rFonts w:ascii="Noto Sans CJK SC" w:hAnsi="Noto Sans CJK SC" w:eastAsia="Noto Sans CJK SC"/>
        </w:rPr>
        <w:t>回到刚才的问题：研发过程中有没有遇到什么问题？</w:t>
      </w:r>
    </w:p>
    <w:p w14:paraId="32B48A04">
      <w:pPr>
        <w:pStyle w:val="164"/>
      </w:pPr>
      <w:r>
        <w:rPr>
          <w:rFonts w:ascii="Noto Sans CJK SC" w:hAnsi="Noto Sans CJK SC" w:eastAsia="Noto Sans CJK SC"/>
        </w:rPr>
        <w:t>元元（研发人员）  00:42:43</w:t>
      </w:r>
    </w:p>
    <w:p w14:paraId="7B762914">
      <w:r>
        <w:rPr>
          <w:rFonts w:ascii="Noto Sans CJK SC" w:hAnsi="Noto Sans CJK SC" w:eastAsia="Noto Sans CJK SC"/>
        </w:rPr>
        <w:t>你这个问题更想听哪一类？</w:t>
      </w:r>
    </w:p>
    <w:p w14:paraId="6737D86F">
      <w:pPr>
        <w:pStyle w:val="164"/>
      </w:pPr>
      <w:r>
        <w:rPr>
          <w:rFonts w:ascii="Noto Sans CJK SC" w:hAnsi="Noto Sans CJK SC" w:eastAsia="Noto Sans CJK SC"/>
        </w:rPr>
        <w:t>宣发人员  00:42:52</w:t>
      </w:r>
    </w:p>
    <w:p w14:paraId="14946835">
      <w:r>
        <w:rPr>
          <w:rFonts w:ascii="Noto Sans CJK SC" w:hAnsi="Noto Sans CJK SC" w:eastAsia="Noto Sans CJK SC"/>
        </w:rPr>
        <w:t>我主要想找一些真实、有趣、能写成研发故事的过程。</w:t>
      </w:r>
    </w:p>
    <w:p w14:paraId="55749129">
      <w:pPr>
        <w:pStyle w:val="164"/>
      </w:pPr>
      <w:r>
        <w:rPr>
          <w:rFonts w:ascii="Noto Sans CJK SC" w:hAnsi="Noto Sans CJK SC" w:eastAsia="Noto Sans CJK SC"/>
        </w:rPr>
        <w:t>元元（研发人员）  00:42:56</w:t>
      </w:r>
    </w:p>
    <w:p w14:paraId="729A5D96">
      <w:r>
        <w:rPr>
          <w:rFonts w:ascii="Noto Sans CJK SC" w:hAnsi="Noto Sans CJK SC" w:eastAsia="Noto Sans CJK SC"/>
        </w:rPr>
        <w:t>我想一下。</w:t>
      </w:r>
    </w:p>
    <w:p w14:paraId="78DA6A67">
      <w:pPr>
        <w:pStyle w:val="164"/>
      </w:pPr>
      <w:r>
        <w:rPr>
          <w:rFonts w:ascii="Noto Sans CJK SC" w:hAnsi="Noto Sans CJK SC" w:eastAsia="Noto Sans CJK SC"/>
        </w:rPr>
        <w:t>元元（研发人员）  00:43:19</w:t>
      </w:r>
    </w:p>
    <w:p w14:paraId="34556503">
      <w:r>
        <w:rPr>
          <w:rFonts w:ascii="Noto Sans CJK SC" w:hAnsi="Noto Sans CJK SC" w:eastAsia="Noto Sans CJK SC"/>
        </w:rPr>
        <w:t>特别有趣的故事好像没有。</w:t>
      </w:r>
    </w:p>
    <w:p w14:paraId="314AEB3D">
      <w:pPr>
        <w:pStyle w:val="164"/>
      </w:pPr>
      <w:r>
        <w:rPr>
          <w:rFonts w:ascii="Noto Sans CJK SC" w:hAnsi="Noto Sans CJK SC" w:eastAsia="Noto Sans CJK SC"/>
        </w:rPr>
        <w:t>宣发人员  00:43:25</w:t>
      </w:r>
    </w:p>
    <w:p w14:paraId="03965569">
      <w:r>
        <w:rPr>
          <w:rFonts w:ascii="Noto Sans CJK SC" w:hAnsi="Noto Sans CJK SC" w:eastAsia="Noto Sans CJK SC"/>
        </w:rPr>
        <w:t>没关系，也可以讲研发里遇到的困难，我再看哪些能写。</w:t>
      </w:r>
    </w:p>
    <w:p w14:paraId="10D1A013">
      <w:pPr>
        <w:pStyle w:val="164"/>
      </w:pPr>
      <w:r>
        <w:rPr>
          <w:rFonts w:ascii="Noto Sans CJK SC" w:hAnsi="Noto Sans CJK SC" w:eastAsia="Noto Sans CJK SC"/>
        </w:rPr>
        <w:t>元元（研发人员）  00:43:29</w:t>
      </w:r>
    </w:p>
    <w:p w14:paraId="0BBE04B0">
      <w:r>
        <w:rPr>
          <w:rFonts w:ascii="Noto Sans CJK SC" w:hAnsi="Noto Sans CJK SC" w:eastAsia="Noto Sans CJK SC"/>
        </w:rPr>
        <w:t>研发过程里确实遇到过不少挫折，尤其前一个月。AI 智能体开发和传统软件开发不一样。传统软件通常有非常标准的表单、流程、数据库。只要你把需求、流程、字段讲清楚，工程上往往能百分之百实现，而且落地路径很清楚。智能体不一样。即便底层架构理论上已经搭好了，还是需要不断拿真实场景去实践、去跑、去试。你会发现某个架构在纸面上看起来很完美，但真正落地效果并不好。这就是 Harness Engineering 的典型问题：需要大量实验、调试和验证。</w:t>
      </w:r>
    </w:p>
    <w:p w14:paraId="5C2047BB">
      <w:pPr>
        <w:pStyle w:val="164"/>
      </w:pPr>
      <w:r>
        <w:rPr>
          <w:rFonts w:ascii="Noto Sans CJK SC" w:hAnsi="Noto Sans CJK SC" w:eastAsia="Noto Sans CJK SC"/>
        </w:rPr>
        <w:t>元元（研发人员）  00:44:34</w:t>
      </w:r>
    </w:p>
    <w:p w14:paraId="7198322E">
      <w:r>
        <w:rPr>
          <w:rFonts w:ascii="Noto Sans CJK SC" w:hAnsi="Noto Sans CJK SC" w:eastAsia="Noto Sans CJK SC"/>
        </w:rPr>
        <w:t>大概有一个月，我们一直处在反复调试和重构 Harness 工程的阶段。再往下讲就接近写代码层了。整个过程基本是：先按架构做出来，测试发现效果不好，再调整、返工、重新测试，直到达到我们想要的效果。</w:t>
      </w:r>
    </w:p>
    <w:p w14:paraId="7945D18A">
      <w:pPr>
        <w:pStyle w:val="164"/>
      </w:pPr>
      <w:r>
        <w:rPr>
          <w:rFonts w:ascii="Noto Sans CJK SC" w:hAnsi="Noto Sans CJK SC" w:eastAsia="Noto Sans CJK SC"/>
        </w:rPr>
        <w:t>宣发人员  00:45:06</w:t>
      </w:r>
    </w:p>
    <w:p w14:paraId="0FA7E24D">
      <w:r>
        <w:rPr>
          <w:rFonts w:ascii="Noto Sans CJK SC" w:hAnsi="Noto Sans CJK SC" w:eastAsia="Noto Sans CJK SC"/>
        </w:rPr>
        <w:t>在这个过程中，你们和老板或者同事之间有没有出现过比较大的争论？</w:t>
      </w:r>
    </w:p>
    <w:p w14:paraId="33E33EB4">
      <w:pPr>
        <w:pStyle w:val="164"/>
      </w:pPr>
      <w:r>
        <w:rPr>
          <w:rFonts w:ascii="Noto Sans CJK SC" w:hAnsi="Noto Sans CJK SC" w:eastAsia="Noto Sans CJK SC"/>
        </w:rPr>
        <w:t>元元（研发人员）  00:45:12</w:t>
      </w:r>
    </w:p>
    <w:p w14:paraId="5B7A601F">
      <w:r>
        <w:rPr>
          <w:rFonts w:ascii="Noto Sans CJK SC" w:hAnsi="Noto Sans CJK SC" w:eastAsia="Noto Sans CJK SC"/>
        </w:rPr>
        <w:t>有一个点发生过明显分歧，就是“中心化”和“去中心化”的选择。我们中间其实试过不同架构。举个例子：逍遥给了你一个任务，你为了完成这个任务来找我协同。关键问题是：你来找我这个动作，是你自己判断、主动发起的；还是公司里有一个看不见的总控角色，在上面统一发号施令，说“你现在去找元元”？</w:t>
      </w:r>
    </w:p>
    <w:p w14:paraId="1A01DC9A">
      <w:pPr>
        <w:pStyle w:val="164"/>
      </w:pPr>
      <w:r>
        <w:rPr>
          <w:rFonts w:ascii="Noto Sans CJK SC" w:hAnsi="Noto Sans CJK SC" w:eastAsia="Noto Sans CJK SC"/>
        </w:rPr>
        <w:t>元元（研发人员）  00:45:48</w:t>
      </w:r>
    </w:p>
    <w:p w14:paraId="193630B2">
      <w:r>
        <w:rPr>
          <w:rFonts w:ascii="Noto Sans CJK SC" w:hAnsi="Noto Sans CJK SC" w:eastAsia="Noto Sans CJK SC"/>
        </w:rPr>
        <w:t>我们后来更倾向去中心化。比如一家公司有 100 套制度，任务来了以后，不是先由一个中心化调度智能体判断“这个任务属于哪套制度、应该由谁做”，再把任务下发给某个人；而是任务先来到具体智能体，这个智能体自己知道这是自己需要处理的事情，再主动判断应该找谁协同。像你刚才来找我，就是你自己判断之后主动发起的，我们才开始协同。</w:t>
      </w:r>
    </w:p>
    <w:p w14:paraId="64DED875">
      <w:pPr>
        <w:pStyle w:val="164"/>
      </w:pPr>
      <w:r>
        <w:rPr>
          <w:rFonts w:ascii="Noto Sans CJK SC" w:hAnsi="Noto Sans CJK SC" w:eastAsia="Noto Sans CJK SC"/>
        </w:rPr>
        <w:t>元元（研发人员）  00:46:54</w:t>
      </w:r>
    </w:p>
    <w:p w14:paraId="7846BDB1">
      <w:r>
        <w:rPr>
          <w:rFonts w:ascii="Noto Sans CJK SC" w:hAnsi="Noto Sans CJK SC" w:eastAsia="Noto Sans CJK SC"/>
        </w:rPr>
        <w:t>这个点在开发过程中很关键，也和现在市面上的主流路线不太一样。现在绝大多数多智能体系统，更接近前面那种中心化方式：任务进来以后，先看所有智能体分别能做什么，再由一个总控判断任务应该分给谁。</w:t>
      </w:r>
    </w:p>
    <w:p w14:paraId="78B59C0C">
      <w:pPr>
        <w:pStyle w:val="164"/>
      </w:pPr>
      <w:r>
        <w:rPr>
          <w:rFonts w:ascii="Noto Sans CJK SC" w:hAnsi="Noto Sans CJK SC" w:eastAsia="Noto Sans CJK SC"/>
        </w:rPr>
        <w:t>宣发人员  00:47:28</w:t>
      </w:r>
    </w:p>
    <w:p w14:paraId="1C5AB133">
      <w:r>
        <w:rPr>
          <w:rFonts w:ascii="Noto Sans CJK SC" w:hAnsi="Noto Sans CJK SC" w:eastAsia="Noto Sans CJK SC"/>
        </w:rPr>
        <w:t>所以和这种中心化架构相比，我们现在走的是去中心化？</w:t>
      </w:r>
    </w:p>
    <w:p w14:paraId="33F36FF2">
      <w:pPr>
        <w:pStyle w:val="164"/>
      </w:pPr>
      <w:r>
        <w:rPr>
          <w:rFonts w:ascii="Noto Sans CJK SC" w:hAnsi="Noto Sans CJK SC" w:eastAsia="Noto Sans CJK SC"/>
        </w:rPr>
        <w:t>元元（研发人员）  00:47:32</w:t>
      </w:r>
    </w:p>
    <w:p w14:paraId="46761660">
      <w:r>
        <w:rPr>
          <w:rFonts w:ascii="Noto Sans CJK SC" w:hAnsi="Noto Sans CJK SC" w:eastAsia="Noto Sans CJK SC"/>
        </w:rPr>
        <w:t>对。这里也体现了我们设计智能体时的一个思考方式。现在 AI 公司做大模型，都在让模型越来越拟人，用更接近人类的方式思考。我们做上层智能体应用时，也会在每一个关键决策点先看人类社会是怎么运行的，尽量不要违背现实社会的运行逻辑。就像刚才的例子：在你接到任务之前，并没有一个人预先告诉你“这个事情应该去找元元”，而是你靠自己的判断发现需要找我。</w:t>
      </w:r>
    </w:p>
    <w:p w14:paraId="6EB2A505">
      <w:pPr>
        <w:pStyle w:val="164"/>
      </w:pPr>
      <w:r>
        <w:rPr>
          <w:rFonts w:ascii="Noto Sans CJK SC" w:hAnsi="Noto Sans CJK SC" w:eastAsia="Noto Sans CJK SC"/>
        </w:rPr>
        <w:t>元元（研发人员）  00:48:36</w:t>
      </w:r>
    </w:p>
    <w:p w14:paraId="2A252DF3">
      <w:r>
        <w:rPr>
          <w:rFonts w:ascii="Noto Sans CJK SC" w:hAnsi="Noto Sans CJK SC" w:eastAsia="Noto Sans CJK SC"/>
        </w:rPr>
        <w:t>如果真的存在一个总控角色，那么整个系统调度准确性的上限，很大程度上就被锁在那个总控身上。</w:t>
      </w:r>
    </w:p>
    <w:p w14:paraId="618AF92C">
      <w:pPr>
        <w:pStyle w:val="164"/>
      </w:pPr>
      <w:r>
        <w:rPr>
          <w:rFonts w:ascii="Noto Sans CJK SC" w:hAnsi="Noto Sans CJK SC" w:eastAsia="Noto Sans CJK SC"/>
        </w:rPr>
        <w:t>宣发人员  00:48:53</w:t>
      </w:r>
    </w:p>
    <w:p w14:paraId="645E5539">
      <w:r>
        <w:rPr>
          <w:rFonts w:ascii="Noto Sans CJK SC" w:hAnsi="Noto Sans CJK SC" w:eastAsia="Noto Sans CJK SC"/>
        </w:rPr>
        <w:t>那我还有一个问题。人类社会里，有时确实会提前指定主导角色；有时又没有。多智能体系统里，智能体怎么判断自己是协同角色还是主导角色？它自己怎么知道要不要拉别人？</w:t>
      </w:r>
    </w:p>
    <w:p w14:paraId="7BAE3F62">
      <w:pPr>
        <w:pStyle w:val="164"/>
      </w:pPr>
      <w:r>
        <w:rPr>
          <w:rFonts w:ascii="Noto Sans CJK SC" w:hAnsi="Noto Sans CJK SC" w:eastAsia="Noto Sans CJK SC"/>
        </w:rPr>
        <w:t>元元（研发人员）  00:49:26</w:t>
      </w:r>
    </w:p>
    <w:p w14:paraId="6A67D67F">
      <w:r>
        <w:rPr>
          <w:rFonts w:ascii="Noto Sans CJK SC" w:hAnsi="Noto Sans CJK SC" w:eastAsia="Noto Sans CJK SC"/>
        </w:rPr>
        <w:t>当一个智能体接到任务时，首先它知道公司的组织架构，以及和自己相关的制度流程。模拟人的行为，一个人接到老板下达的任务，第一件事是判断：这个事情我自己能不能全部做完？如果能，就自己做，不需要协同。如果一个人做不了，就要思考应该找谁。至于该找谁，这个信息本身就在公司的制度和组织关系里。</w:t>
      </w:r>
    </w:p>
    <w:p w14:paraId="70AE68B9">
      <w:pPr>
        <w:pStyle w:val="164"/>
      </w:pPr>
      <w:r>
        <w:rPr>
          <w:rFonts w:ascii="Noto Sans CJK SC" w:hAnsi="Noto Sans CJK SC" w:eastAsia="Noto Sans CJK SC"/>
        </w:rPr>
        <w:t>宣发人员  00:50:22</w:t>
      </w:r>
    </w:p>
    <w:p w14:paraId="7A58FD04">
      <w:r>
        <w:rPr>
          <w:rFonts w:ascii="Noto Sans CJK SC" w:hAnsi="Noto Sans CJK SC" w:eastAsia="Noto Sans CJK SC"/>
        </w:rPr>
        <w:t>明白。其实每个智能体都围绕自己的工作职责，以解决问题为目标。</w:t>
      </w:r>
    </w:p>
    <w:p w14:paraId="595C7807">
      <w:pPr>
        <w:pStyle w:val="164"/>
      </w:pPr>
      <w:r>
        <w:rPr>
          <w:rFonts w:ascii="Noto Sans CJK SC" w:hAnsi="Noto Sans CJK SC" w:eastAsia="Noto Sans CJK SC"/>
        </w:rPr>
        <w:t>元元（研发人员）  00:50:30</w:t>
      </w:r>
    </w:p>
    <w:p w14:paraId="0C9A7CE3">
      <w:r>
        <w:rPr>
          <w:rFonts w:ascii="Noto Sans CJK SC" w:hAnsi="Noto Sans CJK SC" w:eastAsia="Noto Sans CJK SC"/>
        </w:rPr>
        <w:t>对，以完成任务为目标，自己决定要不要协同其他智能体。当它拉进来的另一个智能体也发现自己处理不了，那第二个智能体也会重复同样的判断过程，再决定要不要继续找别人。我们认为这个逻辑有一个很重要的好处：单个智能体一定会随着大模型升级越来越聪明。单体越聪明，整个架构也会水涨船高。Nomos 更像提供了一套社会环境；环境不需要因为每次模型升级都被重做，但进入环境的智能体能力变强之后，它们在这套环境中的协同效率也会提升。</w:t>
      </w:r>
    </w:p>
    <w:p w14:paraId="7AB6339D">
      <w:pPr>
        <w:pStyle w:val="164"/>
      </w:pPr>
      <w:r>
        <w:rPr>
          <w:rFonts w:ascii="Noto Sans CJK SC" w:hAnsi="Noto Sans CJK SC" w:eastAsia="Noto Sans CJK SC"/>
        </w:rPr>
        <w:t>宣发人员  00:51:39</w:t>
      </w:r>
    </w:p>
    <w:p w14:paraId="5DE4976F">
      <w:r>
        <w:rPr>
          <w:rFonts w:ascii="Noto Sans CJK SC" w:hAnsi="Noto Sans CJK SC" w:eastAsia="Noto Sans CJK SC"/>
        </w:rPr>
        <w:t>那和中心化架构相比，我们的一个优势是不是：系统能力上限不会被某一个中心调度智能体卡住？</w:t>
      </w:r>
    </w:p>
    <w:p w14:paraId="7535766E">
      <w:pPr>
        <w:pStyle w:val="164"/>
      </w:pPr>
      <w:r>
        <w:rPr>
          <w:rFonts w:ascii="Noto Sans CJK SC" w:hAnsi="Noto Sans CJK SC" w:eastAsia="Noto Sans CJK SC"/>
        </w:rPr>
        <w:t>元元（研发人员）  00:51:56</w:t>
      </w:r>
    </w:p>
    <w:p w14:paraId="476D9C34">
      <w:r>
        <w:rPr>
          <w:rFonts w:ascii="Noto Sans CJK SC" w:hAnsi="Noto Sans CJK SC" w:eastAsia="Noto Sans CJK SC"/>
        </w:rPr>
        <w:t>对。我们的策略一直是尽可能利用好大模型能力，因为我们自己不做基础大模型。理想状态是，大模型一升级、一优化，我们这套系统可以尽量无感地同步获得能力提升，而不是每次都需要大规模重构。所以我们的架构设计会遵循这个方向。</w:t>
      </w:r>
    </w:p>
    <w:p w14:paraId="7A9CC2A6">
      <w:pPr>
        <w:pStyle w:val="164"/>
      </w:pPr>
      <w:r>
        <w:rPr>
          <w:rFonts w:ascii="Noto Sans CJK SC" w:hAnsi="Noto Sans CJK SC" w:eastAsia="Noto Sans CJK SC"/>
        </w:rPr>
        <w:t>宣发人员  00:52:32</w:t>
      </w:r>
    </w:p>
    <w:p w14:paraId="189550F5">
      <w:r>
        <w:rPr>
          <w:rFonts w:ascii="Noto Sans CJK SC" w:hAnsi="Noto Sans CJK SC" w:eastAsia="Noto Sans CJK SC"/>
        </w:rPr>
        <w:t>好，今天聊了很多，我大致已经清楚了。我回去再整理，如果后面还有问题，再约你继续聊。谢谢。</w:t>
      </w:r>
    </w:p>
    <w:p w14:paraId="03C85714">
      <w:pPr>
        <w:pStyle w:val="164"/>
      </w:pPr>
      <w:r>
        <w:rPr>
          <w:rFonts w:ascii="Noto Sans CJK SC" w:hAnsi="Noto Sans CJK SC" w:eastAsia="Noto Sans CJK SC"/>
        </w:rPr>
        <w:t>元元（研发人员）  00:52:32</w:t>
      </w:r>
    </w:p>
    <w:p w14:paraId="6882A949">
      <w:r>
        <w:rPr>
          <w:rFonts w:ascii="Noto Sans CJK SC" w:hAnsi="Noto Sans CJK SC" w:eastAsia="Noto Sans CJK SC"/>
        </w:rPr>
        <w:t>可以，有问题再找我。</w:t>
      </w:r>
    </w:p>
    <w:p w14:paraId="4409C760">
      <w:pPr>
        <w:pStyle w:val="164"/>
      </w:pPr>
      <w:r>
        <w:rPr>
          <w:rFonts w:ascii="Noto Sans CJK SC" w:hAnsi="Noto Sans CJK SC" w:eastAsia="Noto Sans CJK SC"/>
        </w:rPr>
        <w:t>宣发人员  00:52:57</w:t>
      </w:r>
    </w:p>
    <w:p w14:paraId="5305C977">
      <w:r>
        <w:rPr>
          <w:rFonts w:ascii="Noto Sans CJK SC" w:hAnsi="Noto Sans CJK SC" w:eastAsia="Noto Sans CJK SC"/>
        </w:rPr>
        <w:t>另外，你有没有文字版资料或者可视化素材可以发给我？</w:t>
      </w:r>
    </w:p>
    <w:p w14:paraId="7B2699AE">
      <w:pPr>
        <w:pStyle w:val="164"/>
      </w:pPr>
      <w:r>
        <w:rPr>
          <w:rFonts w:ascii="Noto Sans CJK SC" w:hAnsi="Noto Sans CJK SC" w:eastAsia="Noto Sans CJK SC"/>
        </w:rPr>
        <w:t>元元（研发人员）  00:53:04</w:t>
      </w:r>
    </w:p>
    <w:p w14:paraId="00D76F46">
      <w:r>
        <w:rPr>
          <w:rFonts w:ascii="Noto Sans CJK SC" w:hAnsi="Noto Sans CJK SC" w:eastAsia="Noto Sans CJK SC"/>
        </w:rPr>
        <w:t>录屏和文档都有。文档现在放在代码仓里，我要先看一下哪些内容可以给你。</w:t>
      </w:r>
    </w:p>
    <w:p w14:paraId="2F241FF2">
      <w:pPr>
        <w:pStyle w:val="164"/>
      </w:pPr>
      <w:r>
        <w:rPr>
          <w:rFonts w:ascii="Noto Sans CJK SC" w:hAnsi="Noto Sans CJK SC" w:eastAsia="Noto Sans CJK SC"/>
        </w:rPr>
        <w:t>宣发人员  00:53:13</w:t>
      </w:r>
    </w:p>
    <w:p w14:paraId="4AB241A7">
      <w:r>
        <w:rPr>
          <w:rFonts w:ascii="Noto Sans CJK SC" w:hAnsi="Noto Sans CJK SC" w:eastAsia="Noto Sans CJK SC"/>
        </w:rPr>
        <w:t>好，我也可以再整理一下。【原录音此处时间点不清，疑似“周四/周六之前”】能给我吗？</w:t>
      </w:r>
    </w:p>
    <w:p w14:paraId="659EA55C">
      <w:pPr>
        <w:pStyle w:val="164"/>
      </w:pPr>
      <w:r>
        <w:rPr>
          <w:rFonts w:ascii="Noto Sans CJK SC" w:hAnsi="Noto Sans CJK SC" w:eastAsia="Noto Sans CJK SC"/>
        </w:rPr>
        <w:t>元元（研发人员）  00:53:22</w:t>
      </w:r>
    </w:p>
    <w:p w14:paraId="016D3777">
      <w:r>
        <w:rPr>
          <w:rFonts w:ascii="Noto Sans CJK SC" w:hAnsi="Noto Sans CJK SC" w:eastAsia="Noto Sans CJK SC"/>
        </w:rPr>
        <w:t>可以。</w:t>
      </w:r>
    </w:p>
    <w:sectPr>
      <w:footerReference r:id="rId5" w:type="default"/>
      <w:pgSz w:w="12240" w:h="15840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D168F">
    <w:pPr>
      <w:pStyle w:val="24"/>
      <w:jc w:val="center"/>
    </w:pPr>
    <w:r>
      <w:rPr>
        <w:rFonts w:ascii="Noto Sans CJK SC" w:hAnsi="Noto Sans CJK SC" w:eastAsia="Noto Sans CJK SC"/>
      </w:rPr>
      <w:fldChar w:fldCharType="begin"/>
    </w:r>
    <w:r>
      <w:rPr>
        <w:rFonts w:ascii="Noto Sans CJK SC" w:hAnsi="Noto Sans CJK SC" w:eastAsia="Noto Sans CJK SC"/>
      </w:rPr>
      <w:instrText xml:space="preserve"> PAGE </w:instrText>
    </w:r>
    <w:r>
      <w:rPr>
        <w:rFonts w:ascii="Noto Sans CJK SC" w:hAnsi="Noto Sans CJK SC" w:eastAsia="Noto Sans CJK SC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4D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Noto Sans CJK SC" w:hAnsi="Noto Sans CJK SC" w:eastAsia="Noto Sans CJK SC" w:cstheme="minorBidi"/>
      <w:b/>
      <w:color w:val="34495E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3235</Words>
  <Characters>3533</Characters>
  <Lines>0</Lines>
  <Paragraphs>0</Paragraphs>
  <TotalTime>0</TotalTime>
  <ScaleCrop>false</ScaleCrop>
  <LinksUpToDate>false</LinksUpToDate>
  <CharactersWithSpaces>3636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冬阳没有温度。</dc:creator>
  <cp:lastModifiedBy>冬阳没有温度。</cp:lastModifiedBy>
  <dcterms:modified xsi:type="dcterms:W3CDTF">2026-08-20T06:19:29Z</dcterms:modified>
  <dc:subject>内部会议原话整理</dc:subject>
  <dc:title>2026年8月20日 Nomos研发理念与功能介绍｜逐字记录原话整理校正版 v2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eyJoZGlkIjoiYzM5MzdkOTliYmMzNGZhZjFmZmU5N2ZlMDVkMmY5N2EiLCJ1c2VySWQiOiIyNjIyMTkxNjkifQ==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E91EE3D1B47D4AE19D409B21021A1739_12</vt:lpwstr>
  </property>
</Properties>
</file>